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a="http://schemas.openxmlformats.org/drawingml/2006/main" xmlns:pic="http://schemas.openxmlformats.org/drawingml/2006/picture" xmlns:a14="http://schemas.microsoft.com/office/drawing/2010/main" mc:Ignorable="w14 w15 wp14">
  <w:body>
    <w:p xmlns:wp14="http://schemas.microsoft.com/office/word/2010/wordml" w14:paraId="715A9C28" wp14:textId="77777777">
      <w:pPr>
        <w:jc w:val="center"/>
        <w:rPr>
          <w:rFonts w:hint="default" w:ascii="Calibri" w:hAnsi="Calibri" w:cs="Calibri"/>
          <w:b/>
          <w:bCs/>
          <w:sz w:val="32"/>
          <w:szCs w:val="32"/>
        </w:rPr>
      </w:pPr>
      <w:r>
        <w:rPr>
          <w:rFonts w:hint="default" w:ascii="Calibri" w:hAnsi="Calibri" w:cs="Calibri"/>
          <w:b/>
          <w:bCs/>
          <w:sz w:val="32"/>
          <w:szCs w:val="32"/>
        </w:rPr>
        <w:t>Machine Learning – Assignment 2</w:t>
      </w:r>
    </w:p>
    <w:p xmlns:wp14="http://schemas.microsoft.com/office/word/2010/wordml" w14:paraId="2F304320" wp14:textId="77777777">
      <w:pPr>
        <w:jc w:val="center"/>
        <w:rPr>
          <w:rFonts w:hint="default" w:ascii="Calibri" w:hAnsi="Calibri" w:cs="Calibri"/>
          <w:sz w:val="24"/>
          <w:szCs w:val="24"/>
        </w:rPr>
      </w:pPr>
      <w:r>
        <w:rPr>
          <w:rFonts w:hint="default" w:ascii="Calibri" w:hAnsi="Calibri" w:cs="Calibri"/>
          <w:sz w:val="24"/>
          <w:szCs w:val="24"/>
        </w:rPr>
        <w:t>Satyaram Mangena (IMT2023576)</w:t>
      </w:r>
    </w:p>
    <w:p xmlns:wp14="http://schemas.microsoft.com/office/word/2010/wordml" w14:paraId="31B26D9E" wp14:textId="77777777">
      <w:pPr>
        <w:jc w:val="center"/>
        <w:rPr>
          <w:rFonts w:hint="default" w:ascii="Calibri" w:hAnsi="Calibri" w:cs="Calibri"/>
          <w:sz w:val="24"/>
          <w:szCs w:val="24"/>
        </w:rPr>
      </w:pPr>
      <w:r>
        <w:rPr>
          <w:rFonts w:hint="default" w:ascii="Calibri" w:hAnsi="Calibri" w:cs="Calibri"/>
          <w:sz w:val="24"/>
          <w:szCs w:val="24"/>
        </w:rPr>
        <w:t>Mithilesh Sai Yechuri (IMT2023507)</w:t>
      </w:r>
    </w:p>
    <w:p xmlns:wp14="http://schemas.microsoft.com/office/word/2010/wordml" w14:paraId="6CC09C8B" wp14:textId="77777777">
      <w:pPr>
        <w:rPr>
          <w:rFonts w:hint="default" w:ascii="Calibri" w:hAnsi="Calibri" w:cs="Calibri"/>
          <w:sz w:val="24"/>
          <w:szCs w:val="24"/>
        </w:rPr>
      </w:pPr>
    </w:p>
    <w:p xmlns:wp14="http://schemas.microsoft.com/office/word/2010/wordml" w:rsidP="74643223" w14:paraId="53C866BC" wp14:textId="77777777">
      <w:pPr>
        <w:rPr>
          <w:rFonts w:ascii="Calibri" w:hAnsi="Calibri" w:cs="Calibri"/>
          <w:b w:val="1"/>
          <w:bCs w:val="1"/>
          <w:sz w:val="28"/>
          <w:szCs w:val="28"/>
        </w:rPr>
      </w:pPr>
      <w:r w:rsidRPr="74643223" w:rsidR="74643223">
        <w:rPr>
          <w:rFonts w:ascii="Calibri" w:hAnsi="Calibri" w:cs="Calibri"/>
          <w:b w:val="1"/>
          <w:bCs w:val="1"/>
          <w:sz w:val="28"/>
          <w:szCs w:val="28"/>
        </w:rPr>
        <w:t>Problem Statement:</w:t>
      </w:r>
    </w:p>
    <w:p xmlns:wp14="http://schemas.microsoft.com/office/word/2010/wordml" w14:paraId="142744A8" wp14:textId="77777777">
      <w:pPr>
        <w:rPr>
          <w:rFonts w:hint="default" w:ascii="Calibri" w:hAnsi="Calibri" w:cs="Calibri"/>
          <w:sz w:val="24"/>
          <w:szCs w:val="24"/>
        </w:rPr>
      </w:pPr>
      <w:r>
        <w:rPr>
          <w:rFonts w:hint="default" w:ascii="Calibri" w:hAnsi="Calibri" w:cs="Calibri"/>
          <w:sz w:val="24"/>
          <w:szCs w:val="24"/>
        </w:rPr>
        <w:t>Build predictive models to classify participants into personality clusters using the dataset provided. The task is to preprocess the dataset, explore the numeric and categorical features, engineer new features, and train multiple models including SVM and a Keras-based neural network to identify the best-performing classifier.</w:t>
      </w:r>
    </w:p>
    <w:p xmlns:wp14="http://schemas.microsoft.com/office/word/2010/wordml" w:rsidP="74643223" w14:paraId="5243F2E5" wp14:textId="77777777">
      <w:pPr>
        <w:rPr>
          <w:rFonts w:ascii="Calibri" w:hAnsi="Calibri" w:cs="Calibri"/>
          <w:b w:val="1"/>
          <w:bCs w:val="1"/>
          <w:sz w:val="28"/>
          <w:szCs w:val="28"/>
        </w:rPr>
      </w:pPr>
      <w:r w:rsidRPr="74643223" w:rsidR="74643223">
        <w:rPr>
          <w:rFonts w:ascii="Calibri" w:hAnsi="Calibri" w:cs="Calibri"/>
          <w:b w:val="1"/>
          <w:bCs w:val="1"/>
          <w:sz w:val="28"/>
          <w:szCs w:val="28"/>
        </w:rPr>
        <w:t>Introduction:</w:t>
      </w:r>
    </w:p>
    <w:p xmlns:wp14="http://schemas.microsoft.com/office/word/2010/wordml" w14:paraId="53DE9314" wp14:textId="77777777">
      <w:pPr>
        <w:rPr>
          <w:rFonts w:hint="default" w:ascii="Calibri" w:hAnsi="Calibri" w:cs="Calibri"/>
          <w:sz w:val="24"/>
          <w:szCs w:val="24"/>
        </w:rPr>
      </w:pPr>
      <w:r>
        <w:rPr>
          <w:rFonts w:hint="default" w:ascii="Calibri" w:hAnsi="Calibri" w:cs="Calibri"/>
          <w:sz w:val="24"/>
          <w:szCs w:val="24"/>
        </w:rPr>
        <w:t>This assignment focuses on multi-class classification. The dataset contains participant information across many numerical and categorical attributes, with the goal of predicting a target class called personality_cluster.</w:t>
      </w:r>
    </w:p>
    <w:p xmlns:wp14="http://schemas.microsoft.com/office/word/2010/wordml" w:rsidP="74643223" w14:paraId="173D7110" wp14:textId="77777777">
      <w:pPr>
        <w:rPr>
          <w:rFonts w:ascii="Calibri" w:hAnsi="Calibri" w:cs="Calibri"/>
          <w:b w:val="1"/>
          <w:bCs w:val="1"/>
          <w:sz w:val="28"/>
          <w:szCs w:val="28"/>
        </w:rPr>
      </w:pPr>
      <w:r w:rsidRPr="74643223" w:rsidR="74643223">
        <w:rPr>
          <w:rFonts w:ascii="Calibri" w:hAnsi="Calibri" w:cs="Calibri"/>
          <w:b w:val="1"/>
          <w:bCs w:val="1"/>
          <w:sz w:val="28"/>
          <w:szCs w:val="28"/>
        </w:rPr>
        <w:t>Dataset Description:</w:t>
      </w:r>
    </w:p>
    <w:p xmlns:wp14="http://schemas.microsoft.com/office/word/2010/wordml" w14:paraId="34BE397A" wp14:textId="77777777">
      <w:pPr>
        <w:rPr>
          <w:rFonts w:hint="default" w:ascii="Calibri" w:hAnsi="Calibri" w:cs="Calibri"/>
          <w:sz w:val="24"/>
          <w:szCs w:val="24"/>
        </w:rPr>
      </w:pPr>
      <w:r>
        <w:rPr>
          <w:rFonts w:hint="default" w:ascii="Calibri" w:hAnsi="Calibri" w:cs="Calibri"/>
          <w:sz w:val="24"/>
          <w:szCs w:val="24"/>
        </w:rPr>
        <w:t>The dataset includes numerical and categorical attributes. The target is transformed into numeric labels for model training.</w:t>
      </w:r>
    </w:p>
    <w:p xmlns:wp14="http://schemas.microsoft.com/office/word/2010/wordml" w:rsidP="74643223" w14:paraId="2E0BE10B" wp14:textId="77777777">
      <w:pPr>
        <w:rPr>
          <w:rFonts w:ascii="Calibri" w:hAnsi="Calibri" w:cs="Calibri"/>
          <w:b w:val="1"/>
          <w:bCs w:val="1"/>
          <w:sz w:val="28"/>
          <w:szCs w:val="28"/>
        </w:rPr>
      </w:pPr>
      <w:r w:rsidRPr="74643223" w:rsidR="74643223">
        <w:rPr>
          <w:rFonts w:ascii="Calibri" w:hAnsi="Calibri" w:cs="Calibri"/>
          <w:b w:val="1"/>
          <w:bCs w:val="1"/>
          <w:sz w:val="28"/>
          <w:szCs w:val="28"/>
        </w:rPr>
        <w:t>Data Preprocessing:</w:t>
      </w:r>
    </w:p>
    <w:p xmlns:wp14="http://schemas.microsoft.com/office/word/2010/wordml" w14:paraId="05D84937" wp14:textId="77777777">
      <w:pPr>
        <w:rPr>
          <w:rFonts w:hint="default" w:ascii="Calibri" w:hAnsi="Calibri" w:cs="Calibri"/>
          <w:sz w:val="24"/>
          <w:szCs w:val="24"/>
        </w:rPr>
      </w:pPr>
      <w:r>
        <w:rPr>
          <w:rFonts w:hint="default" w:ascii="Calibri" w:hAnsi="Calibri" w:cs="Calibri"/>
          <w:sz w:val="24"/>
          <w:szCs w:val="24"/>
        </w:rPr>
        <w:t>1. Loading and separating features and target.</w:t>
      </w:r>
    </w:p>
    <w:p xmlns:wp14="http://schemas.microsoft.com/office/word/2010/wordml" w14:paraId="3AD98CE6" wp14:textId="77777777">
      <w:pPr>
        <w:rPr>
          <w:rFonts w:hint="default" w:ascii="Calibri" w:hAnsi="Calibri" w:cs="Calibri"/>
          <w:sz w:val="24"/>
          <w:szCs w:val="24"/>
        </w:rPr>
      </w:pPr>
      <w:r>
        <w:rPr>
          <w:rFonts w:hint="default" w:ascii="Calibri" w:hAnsi="Calibri" w:cs="Calibri"/>
          <w:sz w:val="24"/>
          <w:szCs w:val="24"/>
        </w:rPr>
        <w:t>2. Preprocessing pipeline with imputation, scaling, and one-hot encoding.</w:t>
      </w:r>
    </w:p>
    <w:p xmlns:wp14="http://schemas.microsoft.com/office/word/2010/wordml" w14:paraId="66B69377" wp14:textId="77777777">
      <w:pPr>
        <w:numPr>
          <w:ilvl w:val="0"/>
          <w:numId w:val="7"/>
        </w:numPr>
        <w:rPr>
          <w:rFonts w:hint="default" w:ascii="Calibri" w:hAnsi="Calibri" w:cs="Calibri"/>
          <w:sz w:val="24"/>
          <w:szCs w:val="24"/>
        </w:rPr>
      </w:pPr>
      <w:r>
        <w:rPr>
          <w:rFonts w:hint="default" w:ascii="Calibri" w:hAnsi="Calibri" w:cs="Calibri"/>
          <w:sz w:val="24"/>
          <w:szCs w:val="24"/>
        </w:rPr>
        <w:t>Feature filtering based on skewness.</w:t>
      </w:r>
    </w:p>
    <w:p xmlns:wp14="http://schemas.microsoft.com/office/word/2010/wordml" w:rsidP="74643223" w14:paraId="413AB169" wp14:textId="77777777">
      <w:pPr>
        <w:rPr>
          <w:rFonts w:ascii="Calibri" w:hAnsi="Calibri" w:cs="Calibri"/>
          <w:b w:val="1"/>
          <w:bCs w:val="1"/>
          <w:sz w:val="28"/>
          <w:szCs w:val="28"/>
        </w:rPr>
      </w:pPr>
      <w:r w:rsidRPr="74643223" w:rsidR="74643223">
        <w:rPr>
          <w:rFonts w:ascii="Calibri" w:hAnsi="Calibri" w:cs="Calibri"/>
          <w:b w:val="1"/>
          <w:bCs w:val="1"/>
          <w:sz w:val="28"/>
          <w:szCs w:val="28"/>
        </w:rPr>
        <w:t>Exploratory Data Analysis:</w:t>
      </w:r>
    </w:p>
    <w:p xmlns:wp14="http://schemas.microsoft.com/office/word/2010/wordml" w14:paraId="1A29C116" wp14:textId="77777777">
      <w:pPr>
        <w:rPr>
          <w:rFonts w:hint="default" w:ascii="Calibri" w:hAnsi="Calibri" w:cs="Calibri"/>
          <w:sz w:val="24"/>
          <w:szCs w:val="24"/>
        </w:rPr>
      </w:pPr>
      <w:r>
        <w:rPr>
          <w:rFonts w:hint="default" w:ascii="Calibri" w:hAnsi="Calibri" w:cs="Calibri"/>
          <w:sz w:val="24"/>
          <w:szCs w:val="24"/>
        </w:rPr>
        <w:t>Histograms, boxplots, and correlation heatmaps were generated to understand feature distributions and remove problematic columns.</w:t>
      </w:r>
    </w:p>
    <w:p xmlns:wp14="http://schemas.microsoft.com/office/word/2010/wordml" w14:paraId="3B3309BB" wp14:textId="77777777">
      <w:pPr>
        <w:rPr>
          <w:rFonts w:hint="default" w:ascii="Calibri" w:hAnsi="Calibri" w:cs="Calibri"/>
          <w:sz w:val="24"/>
          <w:szCs w:val="24"/>
        </w:rPr>
      </w:pPr>
    </w:p>
    <w:p xmlns:wp14="http://schemas.microsoft.com/office/word/2010/wordml" w14:paraId="457BCF9B" wp14:textId="77777777">
      <w:pPr>
        <w:rPr>
          <w:rFonts w:hint="default" w:ascii="Calibri" w:hAnsi="Calibri" w:cs="Calibri"/>
          <w:sz w:val="24"/>
          <w:szCs w:val="24"/>
        </w:rPr>
      </w:pPr>
    </w:p>
    <w:p xmlns:wp14="http://schemas.microsoft.com/office/word/2010/wordml" w14:paraId="0DD483AF" wp14:textId="77777777">
      <w:pPr>
        <w:jc w:val="center"/>
        <w:rPr>
          <w:rFonts w:hint="default" w:ascii="Calibri" w:hAnsi="Calibri" w:cs="Calibri"/>
          <w:sz w:val="24"/>
          <w:szCs w:val="24"/>
        </w:rPr>
      </w:pPr>
      <w:r>
        <w:rPr>
          <w:rFonts w:hint="default" w:ascii="Calibri" w:hAnsi="Calibri" w:cs="Calibri"/>
          <w:sz w:val="24"/>
          <w:szCs w:val="24"/>
        </w:rPr>
        <w:drawing>
          <wp:inline xmlns:wp14="http://schemas.microsoft.com/office/word/2010/wordprocessingDrawing" distT="0" distB="0" distL="114300" distR="114300" wp14:anchorId="10DC5F3D" wp14:editId="7777777">
            <wp:extent cx="4719955" cy="3350260"/>
            <wp:effectExtent l="0" t="0" r="4445"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4719955" cy="3350260"/>
                    </a:xfrm>
                    <a:prstGeom prst="rect">
                      <a:avLst/>
                    </a:prstGeom>
                    <a:noFill/>
                    <a:ln>
                      <a:noFill/>
                    </a:ln>
                  </pic:spPr>
                </pic:pic>
              </a:graphicData>
            </a:graphic>
          </wp:inline>
        </w:drawing>
      </w:r>
    </w:p>
    <w:p xmlns:wp14="http://schemas.microsoft.com/office/word/2010/wordml" w14:paraId="2E8BB2EE" wp14:textId="77777777">
      <w:pPr>
        <w:pStyle w:val="33"/>
        <w:keepNext w:val="0"/>
        <w:keepLines w:val="0"/>
        <w:widowControl/>
        <w:suppressLineNumbers w:val="0"/>
        <w:rPr>
          <w:rFonts w:hint="default" w:ascii="Calibri" w:hAnsi="Calibri" w:cs="Calibri"/>
          <w:sz w:val="24"/>
          <w:szCs w:val="24"/>
        </w:rPr>
      </w:pPr>
      <w:r>
        <w:rPr>
          <w:rFonts w:hint="default" w:ascii="Calibri" w:hAnsi="Calibri" w:cs="Calibri"/>
          <w:sz w:val="24"/>
          <w:szCs w:val="24"/>
        </w:rPr>
        <w:t>This figure shows histograms of various numeric features in the dataset, illustrating how their values are distributed. A few features display binary-like patterns with values concentrated around 0 and 1. Overall, the plots help visualize the variability and distribution shape of each feature, giving insight into which attributes are skewed, evenly distributed, or limited to specific ranges.</w:t>
      </w:r>
    </w:p>
    <w:p xmlns:wp14="http://schemas.microsoft.com/office/word/2010/wordml" w14:paraId="33C63764" wp14:textId="77777777">
      <w:pPr>
        <w:jc w:val="both"/>
        <w:rPr>
          <w:rFonts w:hint="default" w:ascii="Calibri" w:hAnsi="Calibri" w:cs="Calibri"/>
          <w:sz w:val="24"/>
          <w:szCs w:val="24"/>
        </w:rPr>
      </w:pPr>
      <w:r>
        <w:rPr>
          <w:rFonts w:hint="default" w:ascii="Calibri" w:hAnsi="Calibri" w:cs="Calibri"/>
          <w:sz w:val="24"/>
          <w:szCs w:val="24"/>
        </w:rPr>
        <w:drawing>
          <wp:inline xmlns:wp14="http://schemas.microsoft.com/office/word/2010/wordprocessingDrawing" distT="0" distB="0" distL="114300" distR="114300" wp14:anchorId="3C241073" wp14:editId="7777777">
            <wp:extent cx="5448935" cy="3252470"/>
            <wp:effectExtent l="0" t="0" r="1841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448935" cy="3252470"/>
                    </a:xfrm>
                    <a:prstGeom prst="rect">
                      <a:avLst/>
                    </a:prstGeom>
                    <a:noFill/>
                    <a:ln>
                      <a:noFill/>
                    </a:ln>
                  </pic:spPr>
                </pic:pic>
              </a:graphicData>
            </a:graphic>
          </wp:inline>
        </w:drawing>
      </w:r>
    </w:p>
    <w:p xmlns:wp14="http://schemas.microsoft.com/office/word/2010/wordml" w14:paraId="4BCE1AFE" wp14:textId="77777777">
      <w:pPr>
        <w:rPr>
          <w:rFonts w:hint="default" w:ascii="Calibri" w:hAnsi="Calibri" w:cs="Calibri"/>
          <w:sz w:val="24"/>
          <w:szCs w:val="24"/>
          <w:lang w:val="en-US" w:eastAsia="en-US"/>
        </w:rPr>
      </w:pPr>
      <w:r>
        <w:rPr>
          <w:rFonts w:hint="default" w:ascii="Calibri" w:hAnsi="Calibri" w:cs="Calibri"/>
          <w:sz w:val="24"/>
          <w:szCs w:val="24"/>
        </w:rPr>
        <w:t>This</w:t>
      </w:r>
      <w:r>
        <w:rPr>
          <w:rFonts w:hint="default" w:ascii="Calibri" w:hAnsi="Calibri" w:cs="Calibri"/>
          <w:sz w:val="24"/>
          <w:szCs w:val="24"/>
          <w:lang w:val="en-US" w:eastAsia="en-US"/>
        </w:rPr>
        <w:t xml:space="preserve"> boxplot figure summarizes the spread, central tendency, and outliers of the numeric features in the dataset. It highlights how some variables, like focus_intensity and consistency_score, have a wide range and higher variability, while others such as identity_code, creative_expression_index, and altruism_score have very small ranges. A few features also show noticeable outliers. Overall, the chart helps compare feature distributions and identify which attributes exhibit greater dispersion or skewness.</w:t>
      </w:r>
    </w:p>
    <w:p xmlns:wp14="http://schemas.microsoft.com/office/word/2010/wordml" w14:paraId="03AE9D17" wp14:textId="77777777">
      <w:pPr>
        <w:jc w:val="center"/>
        <w:rPr>
          <w:rFonts w:hint="default" w:ascii="Calibri" w:hAnsi="Calibri" w:cs="Calibri"/>
          <w:sz w:val="24"/>
          <w:szCs w:val="24"/>
          <w:lang w:val="en-US" w:eastAsia="en-US"/>
        </w:rPr>
      </w:pPr>
      <w:r>
        <w:rPr>
          <w:rFonts w:hint="default" w:ascii="Calibri" w:hAnsi="Calibri" w:cs="Calibri"/>
          <w:sz w:val="24"/>
          <w:szCs w:val="24"/>
          <w:lang w:val="en-US" w:eastAsia="en-US"/>
        </w:rPr>
        <w:drawing>
          <wp:inline xmlns:wp14="http://schemas.microsoft.com/office/word/2010/wordprocessingDrawing" distT="0" distB="0" distL="114300" distR="114300" wp14:anchorId="35B2FAD6" wp14:editId="7777777">
            <wp:extent cx="4080510" cy="3823970"/>
            <wp:effectExtent l="0" t="0" r="1524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4080510" cy="3823970"/>
                    </a:xfrm>
                    <a:prstGeom prst="rect">
                      <a:avLst/>
                    </a:prstGeom>
                    <a:noFill/>
                    <a:ln>
                      <a:noFill/>
                    </a:ln>
                  </pic:spPr>
                </pic:pic>
              </a:graphicData>
            </a:graphic>
          </wp:inline>
        </w:drawing>
      </w:r>
    </w:p>
    <w:p xmlns:wp14="http://schemas.microsoft.com/office/word/2010/wordml" w14:paraId="4AD39C22" wp14:textId="77777777">
      <w:pPr>
        <w:rPr>
          <w:rFonts w:hint="default" w:ascii="Calibri" w:hAnsi="Calibri" w:cs="Calibri"/>
          <w:sz w:val="24"/>
          <w:szCs w:val="24"/>
          <w:lang w:val="en-US" w:eastAsia="en-US"/>
        </w:rPr>
      </w:pPr>
      <w:r>
        <w:rPr>
          <w:rFonts w:hint="default" w:ascii="Calibri" w:hAnsi="Calibri" w:cs="Calibri"/>
          <w:sz w:val="24"/>
          <w:szCs w:val="24"/>
          <w:lang w:val="en-US" w:eastAsia="en-US"/>
        </w:rPr>
        <w:t>This correlation heatmap shows the strength of linear relationships between the numeric features in the dataset. Most feature pairs display very low or near-zero correlation, indicating that the variables are largely independent of each other. The diagonal values are 1, representing each feature’s perfect correlation with itself. Overall, the heatmap suggests minimal multicollinearity, meaning the features contribute mostly unique information to the model.</w:t>
      </w:r>
    </w:p>
    <w:p xmlns:wp14="http://schemas.microsoft.com/office/word/2010/wordml" w14:paraId="2B403D06" wp14:textId="77777777">
      <w:pPr>
        <w:numPr>
          <w:numId w:val="0"/>
        </w:numPr>
        <w:jc w:val="center"/>
        <w:rPr>
          <w:rFonts w:hint="default" w:ascii="Calibri" w:hAnsi="Calibri" w:cs="Calibri"/>
          <w:sz w:val="24"/>
          <w:szCs w:val="24"/>
        </w:rPr>
      </w:pPr>
    </w:p>
    <w:p xmlns:wp14="http://schemas.microsoft.com/office/word/2010/wordml" w14:paraId="52CE5E08" wp14:textId="77777777">
      <w:pPr>
        <w:rPr>
          <w:rFonts w:hint="default" w:ascii="Calibri" w:hAnsi="Calibri" w:cs="Calibri"/>
          <w:sz w:val="24"/>
          <w:szCs w:val="24"/>
        </w:rPr>
      </w:pPr>
    </w:p>
    <w:p xmlns:wp14="http://schemas.microsoft.com/office/word/2010/wordml" w14:paraId="05EAC3CE" wp14:textId="77777777">
      <w:pPr>
        <w:rPr>
          <w:rFonts w:hint="default" w:ascii="Calibri" w:hAnsi="Calibri" w:cs="Calibri"/>
          <w:sz w:val="24"/>
          <w:szCs w:val="24"/>
        </w:rPr>
      </w:pPr>
    </w:p>
    <w:p xmlns:wp14="http://schemas.microsoft.com/office/word/2010/wordml" w14:paraId="2AD464B9" wp14:textId="77777777">
      <w:pPr>
        <w:rPr>
          <w:rFonts w:hint="default" w:ascii="Calibri" w:hAnsi="Calibri" w:cs="Calibri"/>
          <w:sz w:val="24"/>
          <w:szCs w:val="24"/>
        </w:rPr>
      </w:pPr>
    </w:p>
    <w:p w:rsidR="74643223" w:rsidP="74643223" w:rsidRDefault="74643223" w14:paraId="09F46349" w14:textId="33524061">
      <w:pPr>
        <w:rPr>
          <w:rFonts w:ascii="Calibri" w:hAnsi="Calibri" w:cs="Calibri"/>
          <w:b w:val="1"/>
          <w:bCs w:val="1"/>
          <w:sz w:val="24"/>
          <w:szCs w:val="24"/>
        </w:rPr>
      </w:pPr>
    </w:p>
    <w:p xmlns:wp14="http://schemas.microsoft.com/office/word/2010/wordml" w:rsidP="74643223" w14:paraId="1069D67A" wp14:textId="77777777">
      <w:pPr>
        <w:rPr>
          <w:rFonts w:ascii="Calibri" w:hAnsi="Calibri" w:cs="Calibri"/>
          <w:b w:val="1"/>
          <w:bCs w:val="1"/>
          <w:sz w:val="28"/>
          <w:szCs w:val="28"/>
        </w:rPr>
      </w:pPr>
      <w:r w:rsidRPr="74643223" w:rsidR="74643223">
        <w:rPr>
          <w:rFonts w:ascii="Calibri" w:hAnsi="Calibri" w:cs="Calibri"/>
          <w:b w:val="1"/>
          <w:bCs w:val="1"/>
          <w:sz w:val="28"/>
          <w:szCs w:val="28"/>
        </w:rPr>
        <w:t>Model Training:</w:t>
      </w:r>
    </w:p>
    <w:p xmlns:wp14="http://schemas.microsoft.com/office/word/2010/wordml" w14:paraId="2438FB6F" wp14:textId="77777777">
      <w:pPr>
        <w:rPr>
          <w:rFonts w:hint="default" w:ascii="Calibri" w:hAnsi="Calibri" w:cs="Calibri"/>
          <w:b/>
          <w:bCs/>
          <w:sz w:val="24"/>
          <w:szCs w:val="24"/>
        </w:rPr>
      </w:pPr>
      <w:r>
        <w:rPr>
          <w:rFonts w:hint="default" w:ascii="Calibri" w:hAnsi="Calibri" w:cs="Calibri"/>
          <w:b/>
          <w:bCs/>
          <w:sz w:val="24"/>
          <w:szCs w:val="24"/>
        </w:rPr>
        <w:t xml:space="preserve">Model 1 </w:t>
      </w:r>
      <w:r>
        <w:rPr>
          <w:rFonts w:hint="default" w:ascii="Calibri" w:hAnsi="Calibri" w:cs="Calibri"/>
          <w:b/>
          <w:bCs/>
          <w:sz w:val="24"/>
          <w:szCs w:val="24"/>
          <w:lang w:val="en-US"/>
        </w:rPr>
        <w:t>:</w:t>
      </w:r>
      <w:r>
        <w:rPr>
          <w:rFonts w:hint="default" w:ascii="Calibri" w:hAnsi="Calibri" w:cs="Calibri"/>
          <w:b/>
          <w:bCs/>
          <w:sz w:val="24"/>
          <w:szCs w:val="24"/>
        </w:rPr>
        <w:t xml:space="preserve"> Linear SVM</w:t>
      </w:r>
    </w:p>
    <w:p xmlns:wp14="http://schemas.microsoft.com/office/word/2010/wordml" w14:paraId="1C0017E0" wp14:textId="77777777">
      <w:pPr>
        <w:jc w:val="center"/>
        <w:rPr>
          <w:rFonts w:ascii="Calibri" w:hAnsi="Calibri" w:cs="Calibri"/>
          <w:sz w:val="24"/>
          <w:szCs w:val="24"/>
        </w:rPr>
      </w:pPr>
      <w:r w:rsidR="74643223">
        <w:drawing>
          <wp:inline xmlns:wp14="http://schemas.microsoft.com/office/word/2010/wordprocessingDrawing" wp14:editId="07D2D903" wp14:anchorId="2B1BF147">
            <wp:extent cx="3216471" cy="2430653"/>
            <wp:effectExtent l="0" t="0" r="0" b="0"/>
            <wp:docPr id="4" name="Picture 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 name="Picture 4"/>
                    <pic:cNvPicPr>
                      <a:picLocks noChangeAspect="1"/>
                    </pic:cNvPicPr>
                  </pic:nvPicPr>
                  <pic:blipFill>
                    <a:blip xmlns:r="http://schemas.openxmlformats.org/officeDocument/2006/relationships" r:embed="rId9"/>
                    <a:stretch>
                      <a:fillRect/>
                    </a:stretch>
                  </pic:blipFill>
                  <pic:spPr>
                    <a:xfrm rot="0">
                      <a:off x="0" y="0"/>
                      <a:ext cx="3216471" cy="2430653"/>
                    </a:xfrm>
                    <a:prstGeom prst="rect">
                      <a:avLst/>
                    </a:prstGeom>
                    <a:noFill/>
                    <a:ln>
                      <a:noFill/>
                    </a:ln>
                  </pic:spPr>
                </pic:pic>
              </a:graphicData>
            </a:graphic>
          </wp:inline>
        </w:drawing>
      </w:r>
    </w:p>
    <w:p xmlns:wp14="http://schemas.microsoft.com/office/word/2010/wordml" w:rsidP="74643223" w14:paraId="3B2E0ABC" wp14:textId="280164CB">
      <w:pPr>
        <w:rPr>
          <w:rFonts w:ascii="Calibri" w:hAnsi="Calibri" w:cs="Calibri"/>
          <w:b w:val="1"/>
          <w:bCs w:val="1"/>
          <w:sz w:val="72"/>
          <w:szCs w:val="72"/>
          <w:lang w:val="en-US"/>
        </w:rPr>
      </w:pPr>
      <w:r w:rsidRPr="74643223" w:rsidR="74643223">
        <w:rPr>
          <w:rFonts w:ascii="Calibri" w:hAnsi="Calibri" w:cs="Calibri"/>
          <w:sz w:val="24"/>
          <w:szCs w:val="24"/>
          <w:lang w:val="en-US" w:eastAsia="en-US"/>
        </w:rPr>
        <w:t xml:space="preserve">This output displays the SVM model’s classification performance on both the training and validation sets. The training accuracy is slightly higher than the validation accuracy, suggesting moderate generalization. The classification report shows precision, recall, and F1-scores for each personality cluster, with Cluster E performing the best and smaller clusters like Cluster A showing lower scores due to limited sample size. Overall, the results </w:t>
      </w:r>
      <w:r w:rsidRPr="74643223" w:rsidR="74643223">
        <w:rPr>
          <w:rFonts w:ascii="Calibri" w:hAnsi="Calibri" w:cs="Calibri"/>
          <w:sz w:val="24"/>
          <w:szCs w:val="24"/>
          <w:lang w:val="en-US" w:eastAsia="en-US"/>
        </w:rPr>
        <w:t>indicate</w:t>
      </w:r>
      <w:r w:rsidRPr="74643223" w:rsidR="74643223">
        <w:rPr>
          <w:rFonts w:ascii="Calibri" w:hAnsi="Calibri" w:cs="Calibri"/>
          <w:sz w:val="24"/>
          <w:szCs w:val="24"/>
          <w:lang w:val="en-US" w:eastAsia="en-US"/>
        </w:rPr>
        <w:t xml:space="preserve"> that the model captures patterns </w:t>
      </w:r>
      <w:r w:rsidRPr="74643223" w:rsidR="74643223">
        <w:rPr>
          <w:rFonts w:ascii="Calibri" w:hAnsi="Calibri" w:cs="Calibri"/>
          <w:sz w:val="24"/>
          <w:szCs w:val="24"/>
          <w:lang w:val="en-US" w:eastAsia="en-US"/>
        </w:rPr>
        <w:t>reasonably well</w:t>
      </w:r>
      <w:r w:rsidRPr="74643223" w:rsidR="74643223">
        <w:rPr>
          <w:rFonts w:ascii="Calibri" w:hAnsi="Calibri" w:cs="Calibri"/>
          <w:sz w:val="24"/>
          <w:szCs w:val="24"/>
          <w:lang w:val="en-US" w:eastAsia="en-US"/>
        </w:rPr>
        <w:t xml:space="preserve"> but struggles with class imbalance.</w:t>
      </w:r>
    </w:p>
    <w:p xmlns:wp14="http://schemas.microsoft.com/office/word/2010/wordml" w14:paraId="6894278A" wp14:textId="767D1C29">
      <w:pPr>
        <w:rPr>
          <w:rFonts w:ascii="Calibri" w:hAnsi="Calibri" w:cs="Calibri"/>
          <w:b w:val="1"/>
          <w:bCs w:val="1"/>
          <w:sz w:val="72"/>
          <w:szCs w:val="72"/>
          <w:lang w:val="en-US"/>
        </w:rPr>
      </w:pPr>
      <w:r w:rsidRPr="74643223" w:rsidR="74643223">
        <w:rPr>
          <w:rFonts w:ascii="Calibri" w:hAnsi="Calibri" w:cs="Calibri"/>
          <w:b w:val="1"/>
          <w:bCs w:val="1"/>
          <w:sz w:val="24"/>
          <w:szCs w:val="24"/>
        </w:rPr>
        <w:t xml:space="preserve">Model </w:t>
      </w:r>
      <w:r w:rsidRPr="74643223" w:rsidR="74643223">
        <w:rPr>
          <w:rFonts w:ascii="Calibri" w:hAnsi="Calibri" w:cs="Calibri"/>
          <w:b w:val="1"/>
          <w:bCs w:val="1"/>
          <w:sz w:val="24"/>
          <w:szCs w:val="24"/>
        </w:rPr>
        <w:t xml:space="preserve">2 </w:t>
      </w:r>
      <w:r w:rsidRPr="74643223" w:rsidR="74643223">
        <w:rPr>
          <w:rFonts w:ascii="Calibri" w:hAnsi="Calibri" w:cs="Calibri"/>
          <w:b w:val="1"/>
          <w:bCs w:val="1"/>
          <w:sz w:val="24"/>
          <w:szCs w:val="24"/>
          <w:lang w:val="en-US"/>
        </w:rPr>
        <w:t>:</w:t>
      </w:r>
      <w:r w:rsidRPr="74643223" w:rsidR="74643223">
        <w:rPr>
          <w:rFonts w:ascii="Calibri" w:hAnsi="Calibri" w:cs="Calibri"/>
          <w:b w:val="1"/>
          <w:bCs w:val="1"/>
          <w:sz w:val="24"/>
          <w:szCs w:val="24"/>
        </w:rPr>
        <w:t xml:space="preserve"> </w:t>
      </w:r>
      <w:r w:rsidRPr="74643223" w:rsidR="74643223">
        <w:rPr>
          <w:rFonts w:ascii="Calibri" w:hAnsi="Calibri" w:cs="Calibri"/>
          <w:b w:val="1"/>
          <w:bCs w:val="1"/>
          <w:sz w:val="24"/>
          <w:szCs w:val="24"/>
        </w:rPr>
        <w:t>Keras</w:t>
      </w:r>
      <w:r w:rsidRPr="74643223" w:rsidR="74643223">
        <w:rPr>
          <w:rFonts w:ascii="Calibri" w:hAnsi="Calibri" w:cs="Calibri"/>
          <w:b w:val="1"/>
          <w:bCs w:val="1"/>
          <w:sz w:val="24"/>
          <w:szCs w:val="24"/>
        </w:rPr>
        <w:t xml:space="preserve"> MLP</w:t>
      </w:r>
      <w:r w:rsidRPr="74643223" w:rsidR="74643223">
        <w:rPr>
          <w:rFonts w:ascii="Calibri" w:hAnsi="Calibri" w:cs="Calibri"/>
          <w:b w:val="1"/>
          <w:bCs w:val="1"/>
          <w:sz w:val="72"/>
          <w:szCs w:val="72"/>
          <w:lang w:val="en-US"/>
        </w:rPr>
        <w:t xml:space="preserve"> </w:t>
      </w:r>
    </w:p>
    <w:p xmlns:wp14="http://schemas.microsoft.com/office/word/2010/wordml" w14:paraId="7012897D" wp14:textId="77777777">
      <w:pPr>
        <w:rPr>
          <w:rFonts w:hint="default" w:ascii="Calibri" w:hAnsi="Calibri" w:cs="Calibri"/>
          <w:sz w:val="24"/>
          <w:szCs w:val="24"/>
        </w:rPr>
      </w:pPr>
      <w:r>
        <w:rPr>
          <w:rFonts w:hint="default" w:ascii="Calibri" w:hAnsi="Calibri" w:cs="Calibri"/>
          <w:sz w:val="24"/>
          <w:szCs w:val="24"/>
        </w:rPr>
        <w:drawing>
          <wp:inline xmlns:wp14="http://schemas.microsoft.com/office/word/2010/wordprocessingDrawing" distT="0" distB="0" distL="114300" distR="114300" wp14:anchorId="5AC433C7" wp14:editId="7777777">
            <wp:extent cx="5478145" cy="911225"/>
            <wp:effectExtent l="0" t="0" r="8255"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478145" cy="911225"/>
                    </a:xfrm>
                    <a:prstGeom prst="rect">
                      <a:avLst/>
                    </a:prstGeom>
                    <a:noFill/>
                    <a:ln>
                      <a:noFill/>
                    </a:ln>
                  </pic:spPr>
                </pic:pic>
              </a:graphicData>
            </a:graphic>
          </wp:inline>
        </w:drawing>
      </w:r>
    </w:p>
    <w:p xmlns:wp14="http://schemas.microsoft.com/office/word/2010/wordml" w14:paraId="45EC8182" wp14:textId="77777777">
      <w:pPr>
        <w:rPr>
          <w:rFonts w:hint="default" w:ascii="Calibri" w:hAnsi="Calibri" w:cs="Calibri"/>
          <w:sz w:val="24"/>
          <w:szCs w:val="24"/>
          <w:lang w:val="en-US" w:eastAsia="en-US"/>
        </w:rPr>
      </w:pPr>
      <w:r w:rsidRPr="74643223" w:rsidR="74643223">
        <w:rPr>
          <w:rFonts w:ascii="Calibri" w:hAnsi="Calibri" w:cs="Calibri"/>
          <w:sz w:val="24"/>
          <w:szCs w:val="24"/>
          <w:lang w:val="en-US" w:eastAsia="en-US"/>
        </w:rPr>
        <w:t>This output summarizes the feature engineering steps applied before training the model. It shows how the initial set of features was reduced by removing missing columns, highly correlated attributes, and features with extreme skewness. The final processed feature set is listed along with the transformed data shapes. It also confirms the class labels present in the dataset and the final train-validation split. Overall, it provides a clear overview of how the data was cleaned, filtered, and prepared for modeling.</w:t>
      </w:r>
    </w:p>
    <w:p w:rsidR="589B4E9E" w:rsidP="74643223" w:rsidRDefault="589B4E9E" w14:paraId="481D1176" w14:textId="5403DD80">
      <w:pPr>
        <w:pStyle w:val="1"/>
        <w:suppressLineNumbers w:val="0"/>
        <w:bidi w:val="0"/>
        <w:spacing w:before="0" w:beforeAutospacing="off" w:after="200" w:afterAutospacing="off" w:line="276" w:lineRule="auto"/>
        <w:ind w:left="0" w:right="0"/>
        <w:jc w:val="left"/>
        <w:rPr>
          <w:rFonts w:ascii="Calibri" w:hAnsi="Calibri" w:cs="Calibri"/>
          <w:noProof w:val="0"/>
          <w:sz w:val="24"/>
          <w:szCs w:val="24"/>
          <w:lang w:val="en-US" w:eastAsia="en-US"/>
        </w:rPr>
      </w:pPr>
      <w:r w:rsidR="589B4E9E">
        <w:drawing>
          <wp:inline wp14:editId="4BD99D9F" wp14:anchorId="15E5CCCE">
            <wp:extent cx="5486400" cy="2905125"/>
            <wp:effectExtent l="0" t="0" r="0" b="0"/>
            <wp:docPr id="3564273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9157138" name="Picture 1799157138"/>
                    <pic:cNvPicPr/>
                  </pic:nvPicPr>
                  <pic:blipFill>
                    <a:blip xmlns:r="http://schemas.openxmlformats.org/officeDocument/2006/relationships" r:embed="rId807251526">
                      <a:extLst>
                        <a:ext uri="{28A0092B-C50C-407E-A947-70E740481C1C}">
                          <a14:useLocalDpi xmlns:a14="http://schemas.microsoft.com/office/drawing/2010/main"/>
                        </a:ext>
                      </a:extLst>
                    </a:blip>
                    <a:stretch>
                      <a:fillRect/>
                    </a:stretch>
                  </pic:blipFill>
                  <pic:spPr>
                    <a:xfrm>
                      <a:off x="0" y="0"/>
                      <a:ext cx="5486400" cy="2905125"/>
                    </a:xfrm>
                    <a:prstGeom prst="rect">
                      <a:avLst/>
                    </a:prstGeom>
                  </pic:spPr>
                </pic:pic>
              </a:graphicData>
            </a:graphic>
          </wp:inline>
        </w:drawing>
      </w:r>
      <w:r w:rsidRPr="74643223" w:rsidR="51FF4F0C">
        <w:rPr>
          <w:rFonts w:ascii="Calibri" w:hAnsi="Calibri" w:eastAsia="ＭＳ 明朝" w:cs="Calibri" w:asciiTheme="minorAscii" w:hAnsiTheme="minorAscii" w:eastAsiaTheme="minorEastAsia" w:cstheme="minorBidi"/>
          <w:noProof w:val="0"/>
          <w:color w:val="auto"/>
          <w:sz w:val="24"/>
          <w:szCs w:val="24"/>
          <w:lang w:val="en-US" w:eastAsia="en-US" w:bidi="ar-SA"/>
        </w:rPr>
        <w:t xml:space="preserve">The output illustrates the performance of the engineered MLP model during training and validation. Across epochs, the model steadily improves both training and validation accuracy, eventually stabilizing around a validation accuracy of approximately </w:t>
      </w:r>
      <w:r w:rsidRPr="74643223" w:rsidR="51FF4F0C">
        <w:rPr>
          <w:rFonts w:ascii="Calibri" w:hAnsi="Calibri" w:eastAsia="ＭＳ 明朝" w:cs="Calibri" w:asciiTheme="minorAscii" w:hAnsiTheme="minorAscii" w:eastAsiaTheme="minorEastAsia" w:cstheme="minorBidi"/>
          <w:noProof w:val="0"/>
          <w:color w:val="auto"/>
          <w:sz w:val="24"/>
          <w:szCs w:val="24"/>
          <w:lang w:val="en-US" w:eastAsia="en-US" w:bidi="ar-SA"/>
        </w:rPr>
        <w:t>0.728</w:t>
      </w:r>
      <w:r w:rsidRPr="74643223" w:rsidR="51FF4F0C">
        <w:rPr>
          <w:rFonts w:ascii="Calibri" w:hAnsi="Calibri" w:eastAsia="ＭＳ 明朝" w:cs="Calibri" w:asciiTheme="minorAscii" w:hAnsiTheme="minorAscii" w:eastAsiaTheme="minorEastAsia" w:cstheme="minorBidi"/>
          <w:noProof w:val="0"/>
          <w:color w:val="auto"/>
          <w:sz w:val="24"/>
          <w:szCs w:val="24"/>
          <w:lang w:val="en-US" w:eastAsia="en-US" w:bidi="ar-SA"/>
        </w:rPr>
        <w:t xml:space="preserve">, which </w:t>
      </w:r>
      <w:r w:rsidRPr="74643223" w:rsidR="51FF4F0C">
        <w:rPr>
          <w:rFonts w:ascii="Calibri" w:hAnsi="Calibri" w:eastAsia="ＭＳ 明朝" w:cs="Calibri" w:asciiTheme="minorAscii" w:hAnsiTheme="minorAscii" w:eastAsiaTheme="minorEastAsia" w:cstheme="minorBidi"/>
          <w:noProof w:val="0"/>
          <w:color w:val="auto"/>
          <w:sz w:val="24"/>
          <w:szCs w:val="24"/>
          <w:lang w:val="en-US" w:eastAsia="en-US" w:bidi="ar-SA"/>
        </w:rPr>
        <w:t>indicates</w:t>
      </w:r>
      <w:r w:rsidRPr="74643223" w:rsidR="51FF4F0C">
        <w:rPr>
          <w:rFonts w:ascii="Calibri" w:hAnsi="Calibri" w:eastAsia="ＭＳ 明朝" w:cs="Calibri" w:asciiTheme="minorAscii" w:hAnsiTheme="minorAscii" w:eastAsiaTheme="minorEastAsia" w:cstheme="minorBidi"/>
          <w:noProof w:val="0"/>
          <w:color w:val="auto"/>
          <w:sz w:val="24"/>
          <w:szCs w:val="24"/>
          <w:lang w:val="en-US" w:eastAsia="en-US" w:bidi="ar-SA"/>
        </w:rPr>
        <w:t xml:space="preserve"> that the model is learning meaningful patterns from the data. While training accuracy </w:t>
      </w:r>
      <w:r w:rsidRPr="74643223" w:rsidR="51FF4F0C">
        <w:rPr>
          <w:rFonts w:ascii="Calibri" w:hAnsi="Calibri" w:eastAsia="ＭＳ 明朝" w:cs="Calibri" w:asciiTheme="minorAscii" w:hAnsiTheme="minorAscii" w:eastAsiaTheme="minorEastAsia" w:cstheme="minorBidi"/>
          <w:noProof w:val="0"/>
          <w:color w:val="auto"/>
          <w:sz w:val="24"/>
          <w:szCs w:val="24"/>
          <w:lang w:val="en-US" w:eastAsia="en-US" w:bidi="ar-SA"/>
        </w:rPr>
        <w:t>remains</w:t>
      </w:r>
      <w:r w:rsidRPr="74643223" w:rsidR="51FF4F0C">
        <w:rPr>
          <w:rFonts w:ascii="Calibri" w:hAnsi="Calibri" w:eastAsia="ＭＳ 明朝" w:cs="Calibri" w:asciiTheme="minorAscii" w:hAnsiTheme="minorAscii" w:eastAsiaTheme="minorEastAsia" w:cstheme="minorBidi"/>
          <w:noProof w:val="0"/>
          <w:color w:val="auto"/>
          <w:sz w:val="24"/>
          <w:szCs w:val="24"/>
          <w:lang w:val="en-US" w:eastAsia="en-US" w:bidi="ar-SA"/>
        </w:rPr>
        <w:t xml:space="preserve"> slightly higher than validation accuracy, the gap is not large, suggesting that the model generalizes </w:t>
      </w:r>
      <w:r w:rsidRPr="74643223" w:rsidR="51FF4F0C">
        <w:rPr>
          <w:rFonts w:ascii="Calibri" w:hAnsi="Calibri" w:eastAsia="ＭＳ 明朝" w:cs="Calibri" w:asciiTheme="minorAscii" w:hAnsiTheme="minorAscii" w:eastAsiaTheme="minorEastAsia" w:cstheme="minorBidi"/>
          <w:noProof w:val="0"/>
          <w:color w:val="auto"/>
          <w:sz w:val="24"/>
          <w:szCs w:val="24"/>
          <w:lang w:val="en-US" w:eastAsia="en-US" w:bidi="ar-SA"/>
        </w:rPr>
        <w:t>reasonably well</w:t>
      </w:r>
      <w:r w:rsidRPr="74643223" w:rsidR="51FF4F0C">
        <w:rPr>
          <w:rFonts w:ascii="Calibri" w:hAnsi="Calibri" w:eastAsia="ＭＳ 明朝" w:cs="Calibri" w:asciiTheme="minorAscii" w:hAnsiTheme="minorAscii" w:eastAsiaTheme="minorEastAsia" w:cstheme="minorBidi"/>
          <w:noProof w:val="0"/>
          <w:color w:val="auto"/>
          <w:sz w:val="24"/>
          <w:szCs w:val="24"/>
          <w:lang w:val="en-US" w:eastAsia="en-US" w:bidi="ar-SA"/>
        </w:rPr>
        <w:t xml:space="preserve"> and does not severely overfit.</w:t>
      </w:r>
    </w:p>
    <w:p w:rsidR="51FF4F0C" w:rsidP="74643223" w:rsidRDefault="51FF4F0C" w14:paraId="68BF313C" w14:textId="723EAEC8">
      <w:pPr>
        <w:pStyle w:val="1"/>
        <w:suppressLineNumbers w:val="0"/>
        <w:bidi w:val="0"/>
        <w:spacing w:before="0" w:beforeAutospacing="off" w:after="200" w:afterAutospacing="off" w:line="276" w:lineRule="auto"/>
        <w:ind w:left="0" w:right="0"/>
        <w:jc w:val="left"/>
        <w:rPr>
          <w:rFonts w:ascii="Calibri" w:hAnsi="Calibri" w:cs="Calibri"/>
          <w:noProof w:val="0"/>
          <w:sz w:val="24"/>
          <w:szCs w:val="24"/>
          <w:lang w:val="en-US" w:eastAsia="en-US"/>
        </w:rPr>
      </w:pPr>
      <w:r w:rsidRPr="74643223" w:rsidR="51FF4F0C">
        <w:rPr>
          <w:rFonts w:ascii="Calibri" w:hAnsi="Calibri" w:cs="Calibri"/>
          <w:noProof w:val="0"/>
          <w:sz w:val="24"/>
          <w:szCs w:val="24"/>
          <w:lang w:val="en-US" w:eastAsia="en-US"/>
        </w:rPr>
        <w:t xml:space="preserve">During the full-data retraining phase, the loss drops consistently across epochs, and accuracy increases gradually. This </w:t>
      </w:r>
      <w:r w:rsidRPr="74643223" w:rsidR="51FF4F0C">
        <w:rPr>
          <w:rFonts w:ascii="Calibri" w:hAnsi="Calibri" w:cs="Calibri"/>
          <w:noProof w:val="0"/>
          <w:sz w:val="24"/>
          <w:szCs w:val="24"/>
          <w:lang w:val="en-US" w:eastAsia="en-US"/>
        </w:rPr>
        <w:t>shows</w:t>
      </w:r>
      <w:r w:rsidRPr="74643223" w:rsidR="51FF4F0C">
        <w:rPr>
          <w:rFonts w:ascii="Calibri" w:hAnsi="Calibri" w:cs="Calibri"/>
          <w:noProof w:val="0"/>
          <w:sz w:val="24"/>
          <w:szCs w:val="24"/>
          <w:lang w:val="en-US" w:eastAsia="en-US"/>
        </w:rPr>
        <w:t xml:space="preserve"> the model is effectively </w:t>
      </w:r>
      <w:r w:rsidRPr="74643223" w:rsidR="51FF4F0C">
        <w:rPr>
          <w:rFonts w:ascii="Calibri" w:hAnsi="Calibri" w:cs="Calibri"/>
          <w:noProof w:val="0"/>
          <w:sz w:val="24"/>
          <w:szCs w:val="24"/>
          <w:lang w:val="en-US" w:eastAsia="en-US"/>
        </w:rPr>
        <w:t>optimizing</w:t>
      </w:r>
      <w:r w:rsidRPr="74643223" w:rsidR="51FF4F0C">
        <w:rPr>
          <w:rFonts w:ascii="Calibri" w:hAnsi="Calibri" w:cs="Calibri"/>
          <w:noProof w:val="0"/>
          <w:sz w:val="24"/>
          <w:szCs w:val="24"/>
          <w:lang w:val="en-US" w:eastAsia="en-US"/>
        </w:rPr>
        <w:t xml:space="preserve"> its weights and adapting to the complete training distribution. Overall, the MLP performs competitively and shows good learning progression, though some variability across personality clusters or further tuning may still help mitigate remaining performance gaps and improve generalization further.</w:t>
      </w:r>
    </w:p>
    <w:p w:rsidR="74643223" w:rsidP="74643223" w:rsidRDefault="74643223" w14:paraId="01C18C6D" w14:textId="390AD2E1">
      <w:pPr>
        <w:pStyle w:val="1"/>
      </w:pPr>
    </w:p>
    <w:p w:rsidR="74643223" w:rsidP="74643223" w:rsidRDefault="74643223" w14:paraId="7EFC8EBD" w14:textId="0C947605">
      <w:pPr>
        <w:rPr>
          <w:rFonts w:ascii="Calibri" w:hAnsi="Calibri" w:cs="Calibri"/>
          <w:b w:val="1"/>
          <w:bCs w:val="1"/>
          <w:sz w:val="24"/>
          <w:szCs w:val="24"/>
          <w:lang w:val="en-US" w:eastAsia="en-US"/>
        </w:rPr>
      </w:pPr>
    </w:p>
    <w:p w:rsidR="74643223" w:rsidP="74643223" w:rsidRDefault="74643223" w14:paraId="488898F9" w14:textId="5CC744EB">
      <w:pPr>
        <w:rPr>
          <w:rFonts w:ascii="Calibri" w:hAnsi="Calibri" w:cs="Calibri"/>
          <w:b w:val="1"/>
          <w:bCs w:val="1"/>
          <w:sz w:val="24"/>
          <w:szCs w:val="24"/>
          <w:lang w:val="en-US" w:eastAsia="en-US"/>
        </w:rPr>
      </w:pPr>
    </w:p>
    <w:p w:rsidR="74643223" w:rsidP="74643223" w:rsidRDefault="74643223" w14:paraId="236B94F2" w14:textId="5058E2BB">
      <w:pPr>
        <w:rPr>
          <w:rFonts w:ascii="Calibri" w:hAnsi="Calibri" w:cs="Calibri"/>
          <w:b w:val="1"/>
          <w:bCs w:val="1"/>
          <w:sz w:val="24"/>
          <w:szCs w:val="24"/>
          <w:lang w:val="en-US" w:eastAsia="en-US"/>
        </w:rPr>
      </w:pPr>
    </w:p>
    <w:p w:rsidR="74643223" w:rsidP="74643223" w:rsidRDefault="74643223" w14:paraId="0A72E010" w14:textId="5AB6D6B8">
      <w:pPr>
        <w:rPr>
          <w:rFonts w:ascii="Calibri" w:hAnsi="Calibri" w:cs="Calibri"/>
          <w:b w:val="1"/>
          <w:bCs w:val="1"/>
          <w:sz w:val="24"/>
          <w:szCs w:val="24"/>
          <w:lang w:val="en-US" w:eastAsia="en-US"/>
        </w:rPr>
      </w:pPr>
    </w:p>
    <w:p w:rsidR="74643223" w:rsidP="74643223" w:rsidRDefault="74643223" w14:paraId="2D939638" w14:textId="004AC6E1">
      <w:pPr>
        <w:rPr>
          <w:rFonts w:ascii="Calibri" w:hAnsi="Calibri" w:cs="Calibri"/>
          <w:b w:val="1"/>
          <w:bCs w:val="1"/>
          <w:sz w:val="24"/>
          <w:szCs w:val="24"/>
          <w:lang w:val="en-US" w:eastAsia="en-US"/>
        </w:rPr>
      </w:pPr>
    </w:p>
    <w:p w:rsidR="74643223" w:rsidP="74643223" w:rsidRDefault="74643223" w14:paraId="0E0CCDF1" w14:textId="1CE615A5">
      <w:pPr>
        <w:rPr>
          <w:rFonts w:ascii="Calibri" w:hAnsi="Calibri" w:cs="Calibri"/>
          <w:b w:val="1"/>
          <w:bCs w:val="1"/>
          <w:sz w:val="24"/>
          <w:szCs w:val="24"/>
          <w:lang w:val="en-US" w:eastAsia="en-US"/>
        </w:rPr>
      </w:pPr>
    </w:p>
    <w:p w:rsidR="74643223" w:rsidP="74643223" w:rsidRDefault="74643223" w14:paraId="06A0C875" w14:textId="70C7940D">
      <w:pPr>
        <w:rPr>
          <w:rFonts w:ascii="Calibri" w:hAnsi="Calibri" w:cs="Calibri"/>
          <w:b w:val="1"/>
          <w:bCs w:val="1"/>
          <w:sz w:val="24"/>
          <w:szCs w:val="24"/>
          <w:lang w:val="en-US" w:eastAsia="en-US"/>
        </w:rPr>
      </w:pPr>
    </w:p>
    <w:p xmlns:wp14="http://schemas.microsoft.com/office/word/2010/wordml" w14:paraId="4621C47B" wp14:textId="77777777">
      <w:pPr>
        <w:rPr>
          <w:rFonts w:hint="default" w:ascii="Calibri" w:hAnsi="Calibri" w:cs="Calibri"/>
          <w:b/>
          <w:bCs/>
          <w:sz w:val="24"/>
          <w:szCs w:val="24"/>
          <w:lang w:val="en-US" w:eastAsia="en-US"/>
        </w:rPr>
      </w:pPr>
      <w:r>
        <w:rPr>
          <w:rFonts w:hint="default" w:ascii="Calibri" w:hAnsi="Calibri" w:cs="Calibri"/>
          <w:b/>
          <w:bCs/>
          <w:sz w:val="24"/>
          <w:szCs w:val="24"/>
          <w:lang w:val="en-US" w:eastAsia="en-US"/>
        </w:rPr>
        <w:t>Model 3 : Logistic Regression</w:t>
      </w:r>
    </w:p>
    <w:p xmlns:wp14="http://schemas.microsoft.com/office/word/2010/wordml" w:rsidP="74643223" w14:paraId="5BCE64E2" wp14:textId="77777777">
      <w:pPr>
        <w:jc w:val="center"/>
      </w:pPr>
      <w:r w:rsidR="74643223">
        <w:drawing>
          <wp:inline xmlns:wp14="http://schemas.microsoft.com/office/word/2010/wordprocessingDrawing" wp14:editId="6B9F6216" wp14:anchorId="21244DCF">
            <wp:extent cx="3467100" cy="2674260"/>
            <wp:effectExtent l="0" t="0" r="0" b="0"/>
            <wp:docPr id="6" name="Picture 6"/>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 name="Picture 6"/>
                    <pic:cNvPicPr>
                      <a:picLocks noChangeAspect="1"/>
                    </pic:cNvPicPr>
                  </pic:nvPicPr>
                  <pic:blipFill>
                    <a:blip xmlns:r="http://schemas.openxmlformats.org/officeDocument/2006/relationships" r:embed="rId11"/>
                    <a:stretch>
                      <a:fillRect/>
                    </a:stretch>
                  </pic:blipFill>
                  <pic:spPr>
                    <a:xfrm rot="0">
                      <a:off x="0" y="0"/>
                      <a:ext cx="3467100" cy="2674260"/>
                    </a:xfrm>
                    <a:prstGeom prst="rect">
                      <a:avLst/>
                    </a:prstGeom>
                    <a:noFill/>
                    <a:ln>
                      <a:noFill/>
                    </a:ln>
                  </pic:spPr>
                </pic:pic>
              </a:graphicData>
            </a:graphic>
          </wp:inline>
        </w:drawing>
      </w:r>
    </w:p>
    <w:p xmlns:wp14="http://schemas.microsoft.com/office/word/2010/wordml" w14:paraId="4E1C3309" wp14:textId="77777777">
      <w:pPr>
        <w:rPr>
          <w:rFonts w:hint="default" w:ascii="Calibri" w:hAnsi="Calibri" w:cs="Calibri"/>
          <w:sz w:val="24"/>
          <w:szCs w:val="24"/>
          <w:lang w:val="en-US" w:eastAsia="en-US"/>
        </w:rPr>
      </w:pPr>
      <w:r w:rsidRPr="74643223" w:rsidR="74643223">
        <w:rPr>
          <w:rFonts w:ascii="Calibri" w:hAnsi="Calibri" w:cs="Calibri"/>
          <w:sz w:val="24"/>
          <w:szCs w:val="24"/>
          <w:lang w:val="en-US" w:eastAsia="en-US"/>
        </w:rPr>
        <w:t>This output shows the performance of the Logistic Regression model on both training and validation data. The training accuracy is slightly higher than the validation accuracy, indicating a reasonable but not overfitted model. The classification report for the validation set provides precision, recall, and F1-scores for each personality cluster. Cluster E performs the best with strong scores across all metrics, while smaller clusters like Cluster A show weaker performance due to limited samples. Overall, the model achieves about 66% accuracy, with balanced macro-averaged scores, reflecting moderate performance across all classes.</w:t>
      </w:r>
    </w:p>
    <w:p w:rsidR="74643223" w:rsidP="74643223" w:rsidRDefault="74643223" w14:paraId="76419682" w14:textId="369F7AFC">
      <w:pPr>
        <w:rPr>
          <w:rFonts w:ascii="Calibri" w:hAnsi="Calibri" w:cs="Calibri"/>
          <w:b w:val="1"/>
          <w:bCs w:val="1"/>
          <w:sz w:val="24"/>
          <w:szCs w:val="24"/>
          <w:lang w:val="en-US" w:eastAsia="en-US"/>
        </w:rPr>
      </w:pPr>
    </w:p>
    <w:p xmlns:wp14="http://schemas.microsoft.com/office/word/2010/wordml" w14:paraId="25CC3D76" wp14:textId="77777777">
      <w:pPr>
        <w:rPr>
          <w:rFonts w:hint="default" w:ascii="Calibri" w:hAnsi="Calibri" w:cs="Calibri"/>
          <w:b/>
          <w:bCs/>
          <w:sz w:val="24"/>
          <w:szCs w:val="24"/>
          <w:lang w:val="en-US" w:eastAsia="en-US"/>
        </w:rPr>
      </w:pPr>
      <w:r>
        <w:rPr>
          <w:rFonts w:hint="default" w:ascii="Calibri" w:hAnsi="Calibri" w:cs="Calibri"/>
          <w:b/>
          <w:bCs/>
          <w:sz w:val="24"/>
          <w:szCs w:val="24"/>
          <w:lang w:val="en-US" w:eastAsia="en-US"/>
        </w:rPr>
        <w:t>Model 4 : XGBoost</w:t>
      </w:r>
    </w:p>
    <w:p xmlns:wp14="http://schemas.microsoft.com/office/word/2010/wordml" w14:paraId="565F28E8" wp14:textId="77777777">
      <w:pPr>
        <w:rPr>
          <w:rFonts w:hint="default"/>
          <w:lang w:val="en-US" w:eastAsia="en-US"/>
        </w:rPr>
      </w:pPr>
    </w:p>
    <w:p xmlns:wp14="http://schemas.microsoft.com/office/word/2010/wordml" w:rsidP="74643223" w14:paraId="476F65BD" wp14:textId="1B5A4175">
      <w:pPr>
        <w:pStyle w:val="1"/>
      </w:pPr>
      <w:r w:rsidR="28EA189C">
        <w:drawing>
          <wp:inline xmlns:wp14="http://schemas.microsoft.com/office/word/2010/wordprocessingDrawing" wp14:editId="3740EA9B" wp14:anchorId="5ACAABB9">
            <wp:extent cx="5486400" cy="1771650"/>
            <wp:effectExtent l="0" t="0" r="0" b="0"/>
            <wp:docPr id="12015819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1581939" name="Picture 1201581939"/>
                    <pic:cNvPicPr/>
                  </pic:nvPicPr>
                  <pic:blipFill>
                    <a:blip xmlns:r="http://schemas.openxmlformats.org/officeDocument/2006/relationships" r:embed="rId1913744397">
                      <a:extLst>
                        <a:ext uri="{28A0092B-C50C-407E-A947-70E740481C1C}">
                          <a14:useLocalDpi xmlns:a14="http://schemas.microsoft.com/office/drawing/2010/main"/>
                        </a:ext>
                      </a:extLst>
                    </a:blip>
                    <a:stretch>
                      <a:fillRect/>
                    </a:stretch>
                  </pic:blipFill>
                  <pic:spPr>
                    <a:xfrm>
                      <a:off x="0" y="0"/>
                      <a:ext cx="5486400" cy="1771650"/>
                    </a:xfrm>
                    <a:prstGeom prst="rect">
                      <a:avLst/>
                    </a:prstGeom>
                  </pic:spPr>
                </pic:pic>
              </a:graphicData>
            </a:graphic>
          </wp:inline>
        </w:drawing>
      </w:r>
    </w:p>
    <w:p xmlns:wp14="http://schemas.microsoft.com/office/word/2010/wordml" w:rsidP="74643223" w14:paraId="11CFFCE8" wp14:textId="2D941E87">
      <w:pPr>
        <w:spacing w:before="240" w:beforeAutospacing="off" w:after="240" w:afterAutospacing="off"/>
      </w:pPr>
      <w:r w:rsidRPr="74643223" w:rsidR="302220AA">
        <w:rPr>
          <w:rFonts w:ascii="Calibri" w:hAnsi="Calibri" w:eastAsia="Calibri" w:cs="Calibri"/>
          <w:noProof w:val="0"/>
          <w:sz w:val="24"/>
          <w:szCs w:val="24"/>
          <w:lang w:val="en-US"/>
        </w:rPr>
        <w:t xml:space="preserve">The output presents the classification performance of the XGBoost model on the holdout validation set. The model achieves an overall accuracy of approximately </w:t>
      </w:r>
      <w:r w:rsidRPr="74643223" w:rsidR="302220AA">
        <w:rPr>
          <w:rFonts w:ascii="Calibri" w:hAnsi="Calibri" w:eastAsia="Calibri" w:cs="Calibri"/>
          <w:b w:val="1"/>
          <w:bCs w:val="1"/>
          <w:noProof w:val="0"/>
          <w:sz w:val="24"/>
          <w:szCs w:val="24"/>
          <w:lang w:val="en-US"/>
        </w:rPr>
        <w:t>0.72</w:t>
      </w:r>
      <w:r w:rsidRPr="74643223" w:rsidR="302220AA">
        <w:rPr>
          <w:rFonts w:ascii="Calibri" w:hAnsi="Calibri" w:eastAsia="Calibri" w:cs="Calibri"/>
          <w:noProof w:val="0"/>
          <w:sz w:val="24"/>
          <w:szCs w:val="24"/>
          <w:lang w:val="en-US"/>
        </w:rPr>
        <w:t xml:space="preserve">, and a macro-F1 score of </w:t>
      </w:r>
      <w:r w:rsidRPr="74643223" w:rsidR="302220AA">
        <w:rPr>
          <w:rFonts w:ascii="Calibri" w:hAnsi="Calibri" w:eastAsia="Calibri" w:cs="Calibri"/>
          <w:b w:val="1"/>
          <w:bCs w:val="1"/>
          <w:noProof w:val="0"/>
          <w:sz w:val="24"/>
          <w:szCs w:val="24"/>
          <w:lang w:val="en-US"/>
        </w:rPr>
        <w:t>0.612</w:t>
      </w:r>
      <w:r w:rsidRPr="74643223" w:rsidR="302220AA">
        <w:rPr>
          <w:rFonts w:ascii="Calibri" w:hAnsi="Calibri" w:eastAsia="Calibri" w:cs="Calibri"/>
          <w:noProof w:val="0"/>
          <w:sz w:val="24"/>
          <w:szCs w:val="24"/>
          <w:lang w:val="en-US"/>
        </w:rPr>
        <w:t xml:space="preserve">, which indicates that it performs consistently across classes while still being influenced by class imbalance. Clusters with more training examples, especially Cluster E, achieve the strongest performance, with F1-scores close to </w:t>
      </w:r>
      <w:r w:rsidRPr="74643223" w:rsidR="302220AA">
        <w:rPr>
          <w:rFonts w:ascii="Calibri" w:hAnsi="Calibri" w:eastAsia="Calibri" w:cs="Calibri"/>
          <w:b w:val="1"/>
          <w:bCs w:val="1"/>
          <w:noProof w:val="0"/>
          <w:sz w:val="24"/>
          <w:szCs w:val="24"/>
          <w:lang w:val="en-US"/>
        </w:rPr>
        <w:t>0.88</w:t>
      </w:r>
      <w:r w:rsidRPr="74643223" w:rsidR="302220AA">
        <w:rPr>
          <w:rFonts w:ascii="Calibri" w:hAnsi="Calibri" w:eastAsia="Calibri" w:cs="Calibri"/>
          <w:noProof w:val="0"/>
          <w:sz w:val="24"/>
          <w:szCs w:val="24"/>
          <w:lang w:val="en-US"/>
        </w:rPr>
        <w:t>, reflecting high precision and recall. Smaller clusters such as Cluster A and Cluster B show lower recall and F1-scores, which suggests that distinguishing those classes remains more challenging due to limited sample sizes.</w:t>
      </w:r>
    </w:p>
    <w:p xmlns:wp14="http://schemas.microsoft.com/office/word/2010/wordml" w:rsidP="74643223" w14:paraId="6159DD88" wp14:textId="13876E7E">
      <w:pPr>
        <w:spacing w:before="240" w:beforeAutospacing="off" w:after="240" w:afterAutospacing="off"/>
      </w:pPr>
      <w:r w:rsidRPr="74643223" w:rsidR="302220AA">
        <w:rPr>
          <w:rFonts w:ascii="Calibri" w:hAnsi="Calibri" w:eastAsia="Calibri" w:cs="Calibri"/>
          <w:noProof w:val="0"/>
          <w:sz w:val="24"/>
          <w:szCs w:val="24"/>
          <w:lang w:val="en-US"/>
        </w:rPr>
        <w:t>The weighted averages also show that the model maintains strong overall predictive quality, with both weighted precision and weighted F1-score close to the accuracy value. These results indicate that XGBoost captures the dominant patterns in the data very effectively, especially for larger clusters, while still maintaining reasonable performance on the minority classes.</w:t>
      </w:r>
    </w:p>
    <w:p xmlns:wp14="http://schemas.microsoft.com/office/word/2010/wordml" w14:paraId="032F617B" wp14:textId="2681AFE2">
      <w:pPr>
        <w:rPr>
          <w:rFonts w:ascii="Calibri" w:hAnsi="Calibri" w:cs="Calibri"/>
          <w:sz w:val="24"/>
          <w:szCs w:val="24"/>
        </w:rPr>
      </w:pPr>
    </w:p>
    <w:p w:rsidR="74643223" w:rsidP="74643223" w:rsidRDefault="74643223" w14:paraId="0799CB50" w14:textId="53EAB552">
      <w:pPr>
        <w:rPr>
          <w:rFonts w:ascii="Calibri" w:hAnsi="Calibri" w:cs="Calibri"/>
          <w:sz w:val="24"/>
          <w:szCs w:val="24"/>
        </w:rPr>
      </w:pPr>
    </w:p>
    <w:p w:rsidR="74643223" w:rsidP="74643223" w:rsidRDefault="74643223" w14:paraId="57553B5E" w14:textId="3D402828">
      <w:pPr>
        <w:rPr>
          <w:rFonts w:ascii="Calibri" w:hAnsi="Calibri" w:cs="Calibri"/>
          <w:sz w:val="24"/>
          <w:szCs w:val="24"/>
        </w:rPr>
      </w:pPr>
    </w:p>
    <w:p w:rsidR="74643223" w:rsidP="74643223" w:rsidRDefault="74643223" w14:paraId="37E2E86F" w14:textId="65C42483">
      <w:pPr>
        <w:rPr>
          <w:rFonts w:ascii="Calibri" w:hAnsi="Calibri" w:cs="Calibri"/>
          <w:sz w:val="24"/>
          <w:szCs w:val="24"/>
        </w:rPr>
      </w:pPr>
    </w:p>
    <w:p w:rsidR="74643223" w:rsidP="74643223" w:rsidRDefault="74643223" w14:paraId="6D195774" w14:textId="4F0C689C">
      <w:pPr>
        <w:rPr>
          <w:rFonts w:ascii="Calibri" w:hAnsi="Calibri" w:cs="Calibri"/>
          <w:sz w:val="24"/>
          <w:szCs w:val="24"/>
        </w:rPr>
      </w:pPr>
    </w:p>
    <w:p w:rsidR="74643223" w:rsidP="74643223" w:rsidRDefault="74643223" w14:paraId="6B46C1A1" w14:textId="351FC302">
      <w:pPr>
        <w:rPr>
          <w:rFonts w:ascii="Calibri" w:hAnsi="Calibri" w:cs="Calibri"/>
          <w:sz w:val="24"/>
          <w:szCs w:val="24"/>
        </w:rPr>
      </w:pPr>
    </w:p>
    <w:p w:rsidR="74643223" w:rsidP="74643223" w:rsidRDefault="74643223" w14:paraId="57CA5FBB" w14:textId="1F6AD5FD">
      <w:pPr>
        <w:rPr>
          <w:rFonts w:ascii="Calibri" w:hAnsi="Calibri" w:cs="Calibri"/>
          <w:sz w:val="24"/>
          <w:szCs w:val="24"/>
        </w:rPr>
      </w:pPr>
    </w:p>
    <w:p w:rsidR="74643223" w:rsidP="74643223" w:rsidRDefault="74643223" w14:paraId="1BAAE41E" w14:textId="6610D4E2">
      <w:pPr>
        <w:rPr>
          <w:rFonts w:ascii="Calibri" w:hAnsi="Calibri" w:cs="Calibri"/>
          <w:sz w:val="24"/>
          <w:szCs w:val="24"/>
        </w:rPr>
      </w:pPr>
    </w:p>
    <w:p w:rsidR="74643223" w:rsidP="74643223" w:rsidRDefault="74643223" w14:paraId="23203749" w14:textId="10565F8A">
      <w:pPr>
        <w:rPr>
          <w:rFonts w:ascii="Calibri" w:hAnsi="Calibri" w:cs="Calibri"/>
          <w:sz w:val="24"/>
          <w:szCs w:val="24"/>
        </w:rPr>
      </w:pPr>
    </w:p>
    <w:p w:rsidR="74643223" w:rsidP="74643223" w:rsidRDefault="74643223" w14:paraId="7055EA09" w14:textId="5E1ED575">
      <w:pPr>
        <w:rPr>
          <w:rFonts w:ascii="Calibri" w:hAnsi="Calibri" w:cs="Calibri"/>
          <w:sz w:val="24"/>
          <w:szCs w:val="24"/>
        </w:rPr>
      </w:pPr>
    </w:p>
    <w:p w:rsidR="74643223" w:rsidP="74643223" w:rsidRDefault="74643223" w14:paraId="487FA306" w14:textId="264A603F">
      <w:pPr>
        <w:rPr>
          <w:rFonts w:ascii="Calibri" w:hAnsi="Calibri" w:cs="Calibri"/>
          <w:sz w:val="24"/>
          <w:szCs w:val="24"/>
        </w:rPr>
      </w:pPr>
    </w:p>
    <w:p w:rsidR="74643223" w:rsidP="74643223" w:rsidRDefault="74643223" w14:paraId="3CC0030D" w14:textId="74159C83">
      <w:pPr>
        <w:rPr>
          <w:rFonts w:ascii="Calibri" w:hAnsi="Calibri" w:cs="Calibri"/>
          <w:sz w:val="24"/>
          <w:szCs w:val="24"/>
        </w:rPr>
      </w:pPr>
    </w:p>
    <w:p w:rsidR="74643223" w:rsidP="74643223" w:rsidRDefault="74643223" w14:paraId="09A9EF20" w14:textId="0359AAA8">
      <w:pPr>
        <w:rPr>
          <w:rFonts w:ascii="Calibri" w:hAnsi="Calibri" w:cs="Calibri"/>
          <w:sz w:val="24"/>
          <w:szCs w:val="24"/>
        </w:rPr>
      </w:pPr>
    </w:p>
    <w:p w:rsidR="74643223" w:rsidP="74643223" w:rsidRDefault="74643223" w14:paraId="1142FF9A" w14:textId="03CB9334">
      <w:pPr>
        <w:rPr>
          <w:rFonts w:ascii="Calibri" w:hAnsi="Calibri" w:cs="Calibri"/>
          <w:sz w:val="24"/>
          <w:szCs w:val="24"/>
        </w:rPr>
      </w:pPr>
    </w:p>
    <w:p w:rsidR="74643223" w:rsidP="74643223" w:rsidRDefault="74643223" w14:paraId="75E2FED6" w14:textId="7E8ACBA3">
      <w:pPr>
        <w:rPr>
          <w:rFonts w:ascii="Calibri" w:hAnsi="Calibri" w:cs="Calibri"/>
          <w:sz w:val="24"/>
          <w:szCs w:val="24"/>
        </w:rPr>
      </w:pPr>
    </w:p>
    <w:p w:rsidR="6FC3FDBC" w:rsidP="74643223" w:rsidRDefault="6FC3FDBC" w14:paraId="6DA30F77" w14:textId="14D55660">
      <w:pPr>
        <w:pStyle w:val="4"/>
        <w:suppressLineNumbers w:val="0"/>
        <w:bidi w:val="0"/>
        <w:spacing w:before="281" w:beforeAutospacing="off" w:after="281" w:afterAutospacing="off" w:line="276" w:lineRule="auto"/>
        <w:ind w:left="0" w:right="0"/>
        <w:jc w:val="center"/>
        <w:rPr>
          <w:rFonts w:ascii="Calibri" w:hAnsi="Calibri" w:eastAsia="Calibri" w:cs="Calibri" w:asciiTheme="minorAscii" w:hAnsiTheme="minorAscii" w:eastAsiaTheme="minorEastAsia" w:cstheme="minorBidi"/>
          <w:b w:val="1"/>
          <w:bCs w:val="1"/>
          <w:noProof w:val="0"/>
          <w:color w:val="auto"/>
          <w:sz w:val="40"/>
          <w:szCs w:val="40"/>
          <w:lang w:val="en-US" w:eastAsia="en-US" w:bidi="ar-SA"/>
        </w:rPr>
      </w:pPr>
      <w:r w:rsidRPr="74643223" w:rsidR="6FC3FDBC">
        <w:rPr>
          <w:rFonts w:ascii="Calibri" w:hAnsi="Calibri" w:eastAsia="Calibri" w:cs="Calibri" w:asciiTheme="minorAscii" w:hAnsiTheme="minorAscii" w:eastAsiaTheme="minorEastAsia" w:cstheme="minorBidi"/>
          <w:b w:val="1"/>
          <w:bCs w:val="1"/>
          <w:noProof w:val="0"/>
          <w:color w:val="auto"/>
          <w:sz w:val="40"/>
          <w:szCs w:val="40"/>
          <w:lang w:val="en-US" w:eastAsia="en-US" w:bidi="ar-SA"/>
        </w:rPr>
        <w:t>Machine Learning Assignment 2</w:t>
      </w:r>
    </w:p>
    <w:p w:rsidR="6FC3FDBC" w:rsidP="74643223" w:rsidRDefault="6FC3FDBC" w14:paraId="59334D3F" w14:textId="70743A0C">
      <w:pPr>
        <w:pStyle w:val="4"/>
        <w:suppressLineNumbers w:val="0"/>
        <w:bidi w:val="0"/>
        <w:spacing w:before="281" w:beforeAutospacing="off" w:after="281" w:afterAutospacing="off" w:line="276" w:lineRule="auto"/>
        <w:ind w:left="0" w:right="0"/>
        <w:jc w:val="left"/>
        <w:rPr>
          <w:rFonts w:ascii="Calibri" w:hAnsi="Calibri" w:eastAsia="Calibri" w:cs="Calibri" w:asciiTheme="minorAscii" w:hAnsiTheme="minorAscii" w:eastAsiaTheme="minorEastAsia" w:cstheme="minorBidi"/>
          <w:b w:val="1"/>
          <w:bCs w:val="1"/>
          <w:noProof w:val="0"/>
          <w:color w:val="auto"/>
          <w:sz w:val="28"/>
          <w:szCs w:val="28"/>
          <w:lang w:val="en-US" w:eastAsia="en-US" w:bidi="ar-SA"/>
        </w:rPr>
      </w:pPr>
      <w:r w:rsidRPr="74643223" w:rsidR="6FC3FDBC">
        <w:rPr>
          <w:rFonts w:ascii="Calibri" w:hAnsi="Calibri" w:eastAsia="Calibri" w:cs="Calibri" w:asciiTheme="minorAscii" w:hAnsiTheme="minorAscii" w:eastAsiaTheme="minorEastAsia" w:cstheme="minorBidi"/>
          <w:b w:val="1"/>
          <w:bCs w:val="1"/>
          <w:noProof w:val="0"/>
          <w:color w:val="auto"/>
          <w:sz w:val="28"/>
          <w:szCs w:val="28"/>
          <w:lang w:val="en-US" w:eastAsia="en-US" w:bidi="ar-SA"/>
        </w:rPr>
        <w:t>Problem Statement:</w:t>
      </w:r>
    </w:p>
    <w:p w:rsidR="6FC3FDBC" w:rsidP="74643223" w:rsidRDefault="6FC3FDBC" w14:paraId="63517BE6" w14:textId="267C81A3">
      <w:pPr>
        <w:spacing w:before="240" w:beforeAutospacing="off" w:after="240" w:afterAutospacing="off"/>
      </w:pPr>
      <w:r w:rsidRPr="74643223" w:rsidR="6FC3FDBC">
        <w:rPr>
          <w:rFonts w:ascii="Calibri" w:hAnsi="Calibri" w:eastAsia="Calibri" w:cs="Calibri"/>
          <w:noProof w:val="0"/>
          <w:sz w:val="24"/>
          <w:szCs w:val="24"/>
          <w:lang w:val="en-US"/>
        </w:rPr>
        <w:t>Build predictive models to classify the retention status of startup founders into binary categories using the dataset provided. The task is to preprocess the dataset, handle categorical and numerical features using pipelines, and train multiple models including Logistic Regression, SVM, and a Keras-based Neural Network to identify the best-performing classifier.</w:t>
      </w:r>
    </w:p>
    <w:p w:rsidR="6FC3FDBC" w:rsidP="74643223" w:rsidRDefault="6FC3FDBC" w14:paraId="0E661500" w14:textId="200DB609">
      <w:pPr>
        <w:pStyle w:val="4"/>
        <w:suppressLineNumbers w:val="0"/>
        <w:bidi w:val="0"/>
        <w:spacing w:before="281" w:beforeAutospacing="off" w:after="281" w:afterAutospacing="off" w:line="276" w:lineRule="auto"/>
        <w:ind w:left="0" w:right="0"/>
        <w:jc w:val="left"/>
        <w:rPr>
          <w:rFonts w:ascii="Calibri" w:hAnsi="Calibri" w:eastAsia="Calibri" w:cs="Calibri" w:asciiTheme="minorAscii" w:hAnsiTheme="minorAscii" w:eastAsiaTheme="minorEastAsia" w:cstheme="minorBidi"/>
          <w:b w:val="1"/>
          <w:bCs w:val="1"/>
          <w:noProof w:val="0"/>
          <w:color w:val="auto"/>
          <w:sz w:val="28"/>
          <w:szCs w:val="28"/>
          <w:lang w:val="en-US" w:eastAsia="en-US" w:bidi="ar-SA"/>
        </w:rPr>
      </w:pPr>
      <w:r w:rsidRPr="74643223" w:rsidR="6FC3FDBC">
        <w:rPr>
          <w:rFonts w:ascii="Calibri" w:hAnsi="Calibri" w:eastAsia="Calibri" w:cs="Calibri" w:asciiTheme="minorAscii" w:hAnsiTheme="minorAscii" w:eastAsiaTheme="minorEastAsia" w:cstheme="minorBidi"/>
          <w:b w:val="1"/>
          <w:bCs w:val="1"/>
          <w:noProof w:val="0"/>
          <w:color w:val="auto"/>
          <w:sz w:val="28"/>
          <w:szCs w:val="28"/>
          <w:lang w:val="en-US" w:eastAsia="en-US" w:bidi="ar-SA"/>
        </w:rPr>
        <w:t>Introduction:</w:t>
      </w:r>
    </w:p>
    <w:p w:rsidR="6FC3FDBC" w:rsidP="74643223" w:rsidRDefault="6FC3FDBC" w14:paraId="22695AEF" w14:textId="354FE197">
      <w:pPr>
        <w:spacing w:before="240" w:beforeAutospacing="off" w:after="240" w:afterAutospacing="off"/>
      </w:pPr>
      <w:r w:rsidRPr="74643223" w:rsidR="6FC3FDBC">
        <w:rPr>
          <w:rFonts w:ascii="Calibri" w:hAnsi="Calibri" w:eastAsia="Calibri" w:cs="Calibri"/>
          <w:noProof w:val="0"/>
          <w:sz w:val="24"/>
          <w:szCs w:val="24"/>
          <w:lang w:val="en-US"/>
        </w:rPr>
        <w:t>This assignment focuses on binary classification. The dataset contains founder and startup information across many attributes, such as founder_age, monthly_revenue_generated, and team_size_category, with the goal of predicting a target class called retention_status (Left vs. Stayed).</w:t>
      </w:r>
    </w:p>
    <w:p w:rsidR="6FC3FDBC" w:rsidP="74643223" w:rsidRDefault="6FC3FDBC" w14:paraId="69D8AC30" w14:textId="18519CAD">
      <w:pPr>
        <w:pStyle w:val="4"/>
        <w:spacing w:before="281" w:beforeAutospacing="off" w:after="281" w:afterAutospacing="off"/>
        <w:rPr>
          <w:rFonts w:ascii="Calibri" w:hAnsi="Calibri" w:eastAsia="Calibri" w:cs="Calibri"/>
          <w:b w:val="1"/>
          <w:bCs w:val="1"/>
          <w:noProof w:val="0"/>
          <w:sz w:val="28"/>
          <w:szCs w:val="28"/>
          <w:lang w:val="en-US"/>
        </w:rPr>
      </w:pPr>
      <w:r w:rsidRPr="74643223" w:rsidR="6FC3FDBC">
        <w:rPr>
          <w:rFonts w:ascii="Calibri" w:hAnsi="Calibri" w:eastAsia="Calibri" w:cs="Calibri" w:asciiTheme="minorAscii" w:hAnsiTheme="minorAscii" w:eastAsiaTheme="minorEastAsia" w:cstheme="minorBidi"/>
          <w:b w:val="1"/>
          <w:bCs w:val="1"/>
          <w:noProof w:val="0"/>
          <w:color w:val="auto"/>
          <w:sz w:val="28"/>
          <w:szCs w:val="28"/>
          <w:lang w:val="en-US" w:eastAsia="en-US" w:bidi="ar-SA"/>
        </w:rPr>
        <w:t>Dataset Description:</w:t>
      </w:r>
    </w:p>
    <w:p w:rsidR="6FC3FDBC" w:rsidP="74643223" w:rsidRDefault="6FC3FDBC" w14:paraId="2CB72587" w14:textId="74F3ACF9">
      <w:pPr>
        <w:spacing w:before="240" w:beforeAutospacing="off" w:after="240" w:afterAutospacing="off"/>
      </w:pPr>
      <w:r w:rsidRPr="74643223" w:rsidR="6FC3FDBC">
        <w:rPr>
          <w:rFonts w:ascii="Calibri" w:hAnsi="Calibri" w:eastAsia="Calibri" w:cs="Calibri"/>
          <w:noProof w:val="0"/>
          <w:sz w:val="24"/>
          <w:szCs w:val="24"/>
          <w:lang w:val="en-US"/>
        </w:rPr>
        <w:t>The dataset includes 24 columns consisting of numerical and categorical attributes. The target retention_status is transformed into numeric labels (0 and 1) for model training. The training set consists of 59,611 entries, while the test set contains 14,900 entries.</w:t>
      </w:r>
    </w:p>
    <w:p w:rsidR="6FC3FDBC" w:rsidP="74643223" w:rsidRDefault="6FC3FDBC" w14:paraId="03BAFEC3" w14:textId="2E101CB6">
      <w:pPr>
        <w:pStyle w:val="1"/>
        <w:suppressLineNumbers w:val="0"/>
        <w:bidi w:val="0"/>
        <w:spacing w:before="240" w:beforeAutospacing="off" w:after="240" w:afterAutospacing="off" w:line="276" w:lineRule="auto"/>
        <w:ind w:left="0" w:right="0"/>
        <w:jc w:val="left"/>
        <w:rPr>
          <w:rFonts w:ascii="Calibri" w:hAnsi="Calibri" w:eastAsia="Calibri" w:cs="Calibri"/>
          <w:b w:val="1"/>
          <w:bCs w:val="1"/>
          <w:noProof w:val="0"/>
          <w:sz w:val="28"/>
          <w:szCs w:val="28"/>
          <w:lang w:val="en-US"/>
        </w:rPr>
      </w:pPr>
      <w:r w:rsidRPr="74643223" w:rsidR="6FC3FDBC">
        <w:rPr>
          <w:rFonts w:ascii="Calibri" w:hAnsi="Calibri" w:eastAsia="Calibri" w:cs="Calibri"/>
          <w:b w:val="1"/>
          <w:bCs w:val="1"/>
          <w:noProof w:val="0"/>
          <w:sz w:val="28"/>
          <w:szCs w:val="28"/>
          <w:lang w:val="en-US"/>
        </w:rPr>
        <w:t>Data Preprocessing:</w:t>
      </w:r>
    </w:p>
    <w:p w:rsidR="6FC3FDBC" w:rsidP="74643223" w:rsidRDefault="6FC3FDBC" w14:paraId="52B7C486" w14:textId="5D76FA30">
      <w:pPr>
        <w:pStyle w:val="144"/>
        <w:numPr>
          <w:ilvl w:val="0"/>
          <w:numId w:val="8"/>
        </w:numPr>
        <w:spacing w:before="240" w:beforeAutospacing="off" w:after="240" w:afterAutospacing="off"/>
        <w:rPr>
          <w:rFonts w:ascii="Calibri" w:hAnsi="Calibri" w:eastAsia="Calibri" w:cs="Calibri"/>
          <w:noProof w:val="0"/>
          <w:sz w:val="24"/>
          <w:szCs w:val="24"/>
          <w:lang w:val="en-US"/>
        </w:rPr>
      </w:pPr>
      <w:r w:rsidRPr="74643223" w:rsidR="6FC3FDBC">
        <w:rPr>
          <w:rFonts w:ascii="Calibri" w:hAnsi="Calibri" w:eastAsia="Calibri" w:cs="Calibri"/>
          <w:b w:val="1"/>
          <w:bCs w:val="1"/>
          <w:noProof w:val="0"/>
          <w:sz w:val="24"/>
          <w:szCs w:val="24"/>
          <w:lang w:val="en-US"/>
        </w:rPr>
        <w:t>Loading and separating features and target:</w:t>
      </w:r>
      <w:r w:rsidRPr="74643223" w:rsidR="6FC3FDBC">
        <w:rPr>
          <w:rFonts w:ascii="Calibri" w:hAnsi="Calibri" w:eastAsia="Calibri" w:cs="Calibri"/>
          <w:noProof w:val="0"/>
          <w:sz w:val="24"/>
          <w:szCs w:val="24"/>
          <w:lang w:val="en-US"/>
        </w:rPr>
        <w:t xml:space="preserve"> The dataset is loaded, and the founder_id and retention_status columns are separated from the feature set.</w:t>
      </w:r>
    </w:p>
    <w:p w:rsidR="6FC3FDBC" w:rsidP="74643223" w:rsidRDefault="6FC3FDBC" w14:paraId="50D08D45" w14:textId="43B291FD">
      <w:pPr>
        <w:pStyle w:val="144"/>
        <w:numPr>
          <w:ilvl w:val="0"/>
          <w:numId w:val="8"/>
        </w:numPr>
        <w:spacing w:before="240" w:beforeAutospacing="off" w:after="240" w:afterAutospacing="off"/>
        <w:rPr>
          <w:rFonts w:ascii="Calibri" w:hAnsi="Calibri" w:eastAsia="Calibri" w:cs="Calibri"/>
          <w:noProof w:val="0"/>
          <w:sz w:val="24"/>
          <w:szCs w:val="24"/>
          <w:lang w:val="en-US"/>
        </w:rPr>
      </w:pPr>
      <w:r w:rsidRPr="74643223" w:rsidR="6FC3FDBC">
        <w:rPr>
          <w:rFonts w:ascii="Calibri" w:hAnsi="Calibri" w:eastAsia="Calibri" w:cs="Calibri"/>
          <w:b w:val="1"/>
          <w:bCs w:val="1"/>
          <w:noProof w:val="0"/>
          <w:sz w:val="24"/>
          <w:szCs w:val="24"/>
          <w:lang w:val="en-US"/>
        </w:rPr>
        <w:t>Preprocessing pipeline:</w:t>
      </w:r>
      <w:r w:rsidRPr="74643223" w:rsidR="6FC3FDBC">
        <w:rPr>
          <w:rFonts w:ascii="Calibri" w:hAnsi="Calibri" w:eastAsia="Calibri" w:cs="Calibri"/>
          <w:noProof w:val="0"/>
          <w:sz w:val="24"/>
          <w:szCs w:val="24"/>
          <w:lang w:val="en-US"/>
        </w:rPr>
        <w:t xml:space="preserve"> A ColumnTransformer was implemented to handle different data types:</w:t>
      </w:r>
    </w:p>
    <w:p w:rsidR="6FC3FDBC" w:rsidP="74643223" w:rsidRDefault="6FC3FDBC" w14:paraId="5612D0FE" w14:textId="23E2E81E">
      <w:pPr>
        <w:pStyle w:val="144"/>
        <w:numPr>
          <w:ilvl w:val="1"/>
          <w:numId w:val="8"/>
        </w:numPr>
        <w:spacing w:before="240" w:beforeAutospacing="off" w:after="240" w:afterAutospacing="off"/>
        <w:rPr>
          <w:rFonts w:ascii="Calibri" w:hAnsi="Calibri" w:eastAsia="Calibri" w:cs="Calibri"/>
          <w:noProof w:val="0"/>
          <w:sz w:val="24"/>
          <w:szCs w:val="24"/>
          <w:lang w:val="en-US"/>
        </w:rPr>
      </w:pPr>
      <w:r w:rsidRPr="74643223" w:rsidR="6FC3FDBC">
        <w:rPr>
          <w:rFonts w:ascii="Calibri" w:hAnsi="Calibri" w:eastAsia="Calibri" w:cs="Calibri"/>
          <w:b w:val="1"/>
          <w:bCs w:val="1"/>
          <w:noProof w:val="0"/>
          <w:sz w:val="24"/>
          <w:szCs w:val="24"/>
          <w:lang w:val="en-US"/>
        </w:rPr>
        <w:t>Numeric Features:</w:t>
      </w:r>
      <w:r w:rsidRPr="74643223" w:rsidR="6FC3FDBC">
        <w:rPr>
          <w:rFonts w:ascii="Calibri" w:hAnsi="Calibri" w:eastAsia="Calibri" w:cs="Calibri"/>
          <w:noProof w:val="0"/>
          <w:sz w:val="24"/>
          <w:szCs w:val="24"/>
          <w:lang w:val="en-US"/>
        </w:rPr>
        <w:t xml:space="preserve"> Imputed using the median strategy and scaled using StandardScaler.</w:t>
      </w:r>
    </w:p>
    <w:p w:rsidR="6FC3FDBC" w:rsidP="74643223" w:rsidRDefault="6FC3FDBC" w14:paraId="45120C31" w14:textId="09D1645A">
      <w:pPr>
        <w:pStyle w:val="144"/>
        <w:numPr>
          <w:ilvl w:val="1"/>
          <w:numId w:val="8"/>
        </w:numPr>
        <w:spacing w:before="240" w:beforeAutospacing="off" w:after="240" w:afterAutospacing="off"/>
        <w:rPr>
          <w:rFonts w:ascii="Calibri" w:hAnsi="Calibri" w:eastAsia="Calibri" w:cs="Calibri"/>
          <w:noProof w:val="0"/>
          <w:sz w:val="24"/>
          <w:szCs w:val="24"/>
          <w:lang w:val="en-US"/>
        </w:rPr>
      </w:pPr>
      <w:r w:rsidRPr="74643223" w:rsidR="6FC3FDBC">
        <w:rPr>
          <w:rFonts w:ascii="Calibri" w:hAnsi="Calibri" w:eastAsia="Calibri" w:cs="Calibri"/>
          <w:b w:val="1"/>
          <w:bCs w:val="1"/>
          <w:noProof w:val="0"/>
          <w:sz w:val="24"/>
          <w:szCs w:val="24"/>
          <w:lang w:val="en-US"/>
        </w:rPr>
        <w:t>Categorical Features:</w:t>
      </w:r>
      <w:r w:rsidRPr="74643223" w:rsidR="6FC3FDBC">
        <w:rPr>
          <w:rFonts w:ascii="Calibri" w:hAnsi="Calibri" w:eastAsia="Calibri" w:cs="Calibri"/>
          <w:noProof w:val="0"/>
          <w:sz w:val="24"/>
          <w:szCs w:val="24"/>
          <w:lang w:val="en-US"/>
        </w:rPr>
        <w:t xml:space="preserve"> Imputed using the 'most_frequent' strategy and encoded using OneHotEncoder (for linear models) or TargetEncoder (for pipelines where high cardinality handling is required).</w:t>
      </w:r>
    </w:p>
    <w:p w:rsidR="6FC3FDBC" w:rsidP="74643223" w:rsidRDefault="6FC3FDBC" w14:paraId="2C00C0CB" w14:textId="21B19814">
      <w:pPr>
        <w:pStyle w:val="144"/>
        <w:numPr>
          <w:ilvl w:val="0"/>
          <w:numId w:val="8"/>
        </w:numPr>
        <w:spacing w:before="240" w:beforeAutospacing="off" w:after="240" w:afterAutospacing="off"/>
        <w:rPr>
          <w:rFonts w:ascii="Calibri" w:hAnsi="Calibri" w:eastAsia="Calibri" w:cs="Calibri"/>
          <w:noProof w:val="0"/>
          <w:sz w:val="24"/>
          <w:szCs w:val="24"/>
          <w:lang w:val="en-US"/>
        </w:rPr>
      </w:pPr>
      <w:r w:rsidRPr="74643223" w:rsidR="6FC3FDBC">
        <w:rPr>
          <w:rFonts w:ascii="Calibri" w:hAnsi="Calibri" w:eastAsia="Calibri" w:cs="Calibri"/>
          <w:b w:val="1"/>
          <w:bCs w:val="1"/>
          <w:noProof w:val="0"/>
          <w:sz w:val="24"/>
          <w:szCs w:val="24"/>
          <w:lang w:val="en-US"/>
        </w:rPr>
        <w:t>Label Encoding:</w:t>
      </w:r>
      <w:r w:rsidRPr="74643223" w:rsidR="6FC3FDBC">
        <w:rPr>
          <w:rFonts w:ascii="Calibri" w:hAnsi="Calibri" w:eastAsia="Calibri" w:cs="Calibri"/>
          <w:noProof w:val="0"/>
          <w:sz w:val="24"/>
          <w:szCs w:val="24"/>
          <w:lang w:val="en-US"/>
        </w:rPr>
        <w:t xml:space="preserve"> The target variable was encoded, mapping classes to integers (e.g., 'Left', 'Stayed').</w:t>
      </w:r>
    </w:p>
    <w:p w:rsidR="6FC3FDBC" w:rsidP="74643223" w:rsidRDefault="6FC3FDBC" w14:paraId="646BCB39" w14:textId="4A26ED2D">
      <w:pPr>
        <w:pStyle w:val="1"/>
        <w:suppressLineNumbers w:val="0"/>
        <w:bidi w:val="0"/>
        <w:spacing w:before="240" w:beforeAutospacing="off" w:after="240" w:afterAutospacing="off" w:line="276" w:lineRule="auto"/>
        <w:ind w:left="0" w:right="0"/>
        <w:jc w:val="left"/>
        <w:rPr>
          <w:rFonts w:ascii="Calibri" w:hAnsi="Calibri" w:eastAsia="Calibri" w:cs="Calibri"/>
          <w:b w:val="1"/>
          <w:bCs w:val="1"/>
          <w:noProof w:val="0"/>
          <w:sz w:val="28"/>
          <w:szCs w:val="28"/>
          <w:lang w:val="en-US"/>
        </w:rPr>
      </w:pPr>
      <w:r w:rsidRPr="74643223" w:rsidR="6FC3FDBC">
        <w:rPr>
          <w:rFonts w:ascii="Calibri" w:hAnsi="Calibri" w:eastAsia="Calibri" w:cs="Calibri"/>
          <w:b w:val="1"/>
          <w:bCs w:val="1"/>
          <w:noProof w:val="0"/>
          <w:sz w:val="28"/>
          <w:szCs w:val="28"/>
          <w:lang w:val="en-US"/>
        </w:rPr>
        <w:t>Exploratory Data Analysis:</w:t>
      </w:r>
    </w:p>
    <w:p w:rsidR="6FC3FDBC" w:rsidP="74643223" w:rsidRDefault="6FC3FDBC" w14:paraId="0119B8BF" w14:textId="23423FB7">
      <w:pPr>
        <w:spacing w:before="240" w:beforeAutospacing="off" w:after="240" w:afterAutospacing="off"/>
      </w:pPr>
      <w:r w:rsidRPr="74643223" w:rsidR="6FC3FDBC">
        <w:rPr>
          <w:rFonts w:ascii="Calibri" w:hAnsi="Calibri" w:eastAsia="Calibri" w:cs="Calibri"/>
          <w:noProof w:val="0"/>
          <w:sz w:val="24"/>
          <w:szCs w:val="24"/>
          <w:lang w:val="en-US"/>
        </w:rPr>
        <w:t xml:space="preserve">Histograms and distribution checks are essential to understand the feature spread and </w:t>
      </w:r>
      <w:r w:rsidRPr="74643223" w:rsidR="6FC3FDBC">
        <w:rPr>
          <w:rFonts w:ascii="Calibri" w:hAnsi="Calibri" w:eastAsia="Calibri" w:cs="Calibri"/>
          <w:noProof w:val="0"/>
          <w:sz w:val="24"/>
          <w:szCs w:val="24"/>
          <w:lang w:val="en-US"/>
        </w:rPr>
        <w:t>identify</w:t>
      </w:r>
      <w:r w:rsidRPr="74643223" w:rsidR="6FC3FDBC">
        <w:rPr>
          <w:rFonts w:ascii="Calibri" w:hAnsi="Calibri" w:eastAsia="Calibri" w:cs="Calibri"/>
          <w:noProof w:val="0"/>
          <w:sz w:val="24"/>
          <w:szCs w:val="24"/>
          <w:lang w:val="en-US"/>
        </w:rPr>
        <w:t xml:space="preserve"> class imbalance.</w:t>
      </w:r>
    </w:p>
    <w:p w:rsidR="6FC3FDBC" w:rsidP="74643223" w:rsidRDefault="6FC3FDBC" w14:paraId="36DCF593" w14:textId="3C94DBC6">
      <w:pPr>
        <w:spacing w:before="240" w:beforeAutospacing="off" w:after="240" w:afterAutospacing="off"/>
      </w:pPr>
      <w:r w:rsidRPr="74643223" w:rsidR="6FC3FDBC">
        <w:rPr>
          <w:rFonts w:ascii="Calibri" w:hAnsi="Calibri" w:eastAsia="Calibri" w:cs="Calibri"/>
          <w:b w:val="1"/>
          <w:bCs w:val="1"/>
          <w:noProof w:val="0"/>
          <w:sz w:val="24"/>
          <w:szCs w:val="24"/>
          <w:lang w:val="en-US"/>
        </w:rPr>
        <w:t>This figure shows histograms of numeric features in the dataset.</w:t>
      </w:r>
      <w:r w:rsidRPr="74643223" w:rsidR="6FC3FDBC">
        <w:rPr>
          <w:rFonts w:ascii="Calibri" w:hAnsi="Calibri" w:eastAsia="Calibri" w:cs="Calibri"/>
          <w:noProof w:val="0"/>
          <w:sz w:val="24"/>
          <w:szCs w:val="24"/>
          <w:lang w:val="en-US"/>
        </w:rPr>
        <w:t xml:space="preserve"> The distributions help visualize the variability of features like </w:t>
      </w:r>
      <w:r w:rsidRPr="74643223" w:rsidR="6FC3FDBC">
        <w:rPr>
          <w:rFonts w:ascii="Calibri" w:hAnsi="Calibri" w:eastAsia="Calibri" w:cs="Calibri"/>
          <w:noProof w:val="0"/>
          <w:sz w:val="24"/>
          <w:szCs w:val="24"/>
          <w:lang w:val="en-US"/>
        </w:rPr>
        <w:t>founder_age</w:t>
      </w:r>
      <w:r w:rsidRPr="74643223" w:rsidR="6FC3FDBC">
        <w:rPr>
          <w:rFonts w:ascii="Calibri" w:hAnsi="Calibri" w:eastAsia="Calibri" w:cs="Calibri"/>
          <w:noProof w:val="0"/>
          <w:sz w:val="24"/>
          <w:szCs w:val="24"/>
          <w:lang w:val="en-US"/>
        </w:rPr>
        <w:t xml:space="preserve"> and </w:t>
      </w:r>
      <w:r w:rsidRPr="74643223" w:rsidR="6FC3FDBC">
        <w:rPr>
          <w:rFonts w:ascii="Calibri" w:hAnsi="Calibri" w:eastAsia="Calibri" w:cs="Calibri"/>
          <w:noProof w:val="0"/>
          <w:sz w:val="24"/>
          <w:szCs w:val="24"/>
          <w:lang w:val="en-US"/>
        </w:rPr>
        <w:t>years_since_founding</w:t>
      </w:r>
      <w:r w:rsidRPr="74643223" w:rsidR="6FC3FDBC">
        <w:rPr>
          <w:rFonts w:ascii="Calibri" w:hAnsi="Calibri" w:eastAsia="Calibri" w:cs="Calibri"/>
          <w:noProof w:val="0"/>
          <w:sz w:val="24"/>
          <w:szCs w:val="24"/>
          <w:lang w:val="en-US"/>
        </w:rPr>
        <w:t xml:space="preserve">. Some features may show skewness, </w:t>
      </w:r>
      <w:r w:rsidRPr="74643223" w:rsidR="6FC3FDBC">
        <w:rPr>
          <w:rFonts w:ascii="Calibri" w:hAnsi="Calibri" w:eastAsia="Calibri" w:cs="Calibri"/>
          <w:noProof w:val="0"/>
          <w:sz w:val="24"/>
          <w:szCs w:val="24"/>
          <w:lang w:val="en-US"/>
        </w:rPr>
        <w:t>indicating</w:t>
      </w:r>
      <w:r w:rsidRPr="74643223" w:rsidR="6FC3FDBC">
        <w:rPr>
          <w:rFonts w:ascii="Calibri" w:hAnsi="Calibri" w:eastAsia="Calibri" w:cs="Calibri"/>
          <w:noProof w:val="0"/>
          <w:sz w:val="24"/>
          <w:szCs w:val="24"/>
          <w:lang w:val="en-US"/>
        </w:rPr>
        <w:t xml:space="preserve"> the need for the scaling applied during preprocessing. The target distribution (Left vs. Stayed) was analyzed to calculate class weights for model training.</w:t>
      </w:r>
    </w:p>
    <w:p w:rsidR="1370B579" w:rsidP="74643223" w:rsidRDefault="1370B579" w14:paraId="4C937BC5" w14:textId="351829DF">
      <w:pPr>
        <w:pStyle w:val="1"/>
        <w:spacing w:before="240" w:beforeAutospacing="off" w:after="240" w:afterAutospacing="off"/>
        <w:jc w:val="center"/>
      </w:pPr>
      <w:r w:rsidR="1370B579">
        <w:drawing>
          <wp:inline wp14:editId="23509843" wp14:anchorId="61EB0534">
            <wp:extent cx="4362450" cy="3589933"/>
            <wp:effectExtent l="0" t="0" r="0" b="0"/>
            <wp:docPr id="6670586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7058698" name="Picture 667058698"/>
                    <pic:cNvPicPr/>
                  </pic:nvPicPr>
                  <pic:blipFill>
                    <a:blip xmlns:r="http://schemas.openxmlformats.org/officeDocument/2006/relationships" r:embed="rId104940272">
                      <a:extLst>
                        <a:ext uri="{28A0092B-C50C-407E-A947-70E740481C1C}">
                          <a14:useLocalDpi xmlns:a14="http://schemas.microsoft.com/office/drawing/2010/main"/>
                        </a:ext>
                      </a:extLst>
                    </a:blip>
                    <a:stretch>
                      <a:fillRect/>
                    </a:stretch>
                  </pic:blipFill>
                  <pic:spPr>
                    <a:xfrm rot="0">
                      <a:off x="0" y="0"/>
                      <a:ext cx="4362450" cy="3589933"/>
                    </a:xfrm>
                    <a:prstGeom prst="rect">
                      <a:avLst/>
                    </a:prstGeom>
                  </pic:spPr>
                </pic:pic>
              </a:graphicData>
            </a:graphic>
          </wp:inline>
        </w:drawing>
      </w:r>
    </w:p>
    <w:p w:rsidR="1370B579" w:rsidP="74643223" w:rsidRDefault="1370B579" w14:paraId="26213781" w14:textId="2061249F">
      <w:pPr>
        <w:pStyle w:val="1"/>
        <w:spacing w:before="240" w:beforeAutospacing="off" w:after="240" w:afterAutospacing="off"/>
        <w:jc w:val="center"/>
      </w:pPr>
      <w:r w:rsidR="1370B579">
        <w:drawing>
          <wp:inline wp14:editId="2C34D0D8" wp14:anchorId="1B517CE4">
            <wp:extent cx="3387482" cy="2717043"/>
            <wp:effectExtent l="0" t="0" r="0" b="0"/>
            <wp:docPr id="866735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673532" name="Picture 86673532"/>
                    <pic:cNvPicPr/>
                  </pic:nvPicPr>
                  <pic:blipFill>
                    <a:blip xmlns:r="http://schemas.openxmlformats.org/officeDocument/2006/relationships" r:embed="rId473561496">
                      <a:extLst>
                        <a:ext uri="{28A0092B-C50C-407E-A947-70E740481C1C}">
                          <a14:useLocalDpi xmlns:a14="http://schemas.microsoft.com/office/drawing/2010/main"/>
                        </a:ext>
                      </a:extLst>
                    </a:blip>
                    <a:stretch>
                      <a:fillRect/>
                    </a:stretch>
                  </pic:blipFill>
                  <pic:spPr>
                    <a:xfrm rot="0">
                      <a:off x="0" y="0"/>
                      <a:ext cx="3387482" cy="2717043"/>
                    </a:xfrm>
                    <a:prstGeom prst="rect">
                      <a:avLst/>
                    </a:prstGeom>
                  </pic:spPr>
                </pic:pic>
              </a:graphicData>
            </a:graphic>
          </wp:inline>
        </w:drawing>
      </w:r>
    </w:p>
    <w:p w:rsidR="6FC3FDBC" w:rsidP="74643223" w:rsidRDefault="6FC3FDBC" w14:paraId="67EC02CB" w14:textId="4A03E6B6">
      <w:pPr>
        <w:spacing w:before="240" w:beforeAutospacing="off" w:after="240" w:afterAutospacing="off"/>
      </w:pPr>
      <w:r w:rsidRPr="74643223" w:rsidR="6FC3FDBC">
        <w:rPr>
          <w:rFonts w:ascii="Calibri" w:hAnsi="Calibri" w:eastAsia="Calibri" w:cs="Calibri"/>
          <w:b w:val="1"/>
          <w:bCs w:val="1"/>
          <w:noProof w:val="0"/>
          <w:sz w:val="24"/>
          <w:szCs w:val="24"/>
          <w:lang w:val="en-US"/>
        </w:rPr>
        <w:t>This correlation heatmap shows the relationships between numeric features.</w:t>
      </w:r>
      <w:r w:rsidRPr="74643223" w:rsidR="6FC3FDBC">
        <w:rPr>
          <w:rFonts w:ascii="Calibri" w:hAnsi="Calibri" w:eastAsia="Calibri" w:cs="Calibri"/>
          <w:noProof w:val="0"/>
          <w:sz w:val="24"/>
          <w:szCs w:val="24"/>
          <w:lang w:val="en-US"/>
        </w:rPr>
        <w:t xml:space="preserve"> Understanding correlations helps in </w:t>
      </w:r>
      <w:r w:rsidRPr="74643223" w:rsidR="6FC3FDBC">
        <w:rPr>
          <w:rFonts w:ascii="Calibri" w:hAnsi="Calibri" w:eastAsia="Calibri" w:cs="Calibri"/>
          <w:noProof w:val="0"/>
          <w:sz w:val="24"/>
          <w:szCs w:val="24"/>
          <w:lang w:val="en-US"/>
        </w:rPr>
        <w:t>identifying</w:t>
      </w:r>
      <w:r w:rsidRPr="74643223" w:rsidR="6FC3FDBC">
        <w:rPr>
          <w:rFonts w:ascii="Calibri" w:hAnsi="Calibri" w:eastAsia="Calibri" w:cs="Calibri"/>
          <w:noProof w:val="0"/>
          <w:sz w:val="24"/>
          <w:szCs w:val="24"/>
          <w:lang w:val="en-US"/>
        </w:rPr>
        <w:t xml:space="preserve"> multicollinearity. For instance, features related to revenue and funding rounds may show stronger correlations. The preprocessing steps included scaling to ensure these magnitudes do not bias the model.</w:t>
      </w:r>
    </w:p>
    <w:p w:rsidR="01107001" w:rsidP="74643223" w:rsidRDefault="01107001" w14:paraId="06E35F5B" w14:textId="61CE37B1">
      <w:pPr>
        <w:pStyle w:val="1"/>
        <w:spacing w:before="240" w:beforeAutospacing="off" w:after="240" w:afterAutospacing="off"/>
        <w:jc w:val="center"/>
      </w:pPr>
      <w:r w:rsidR="01107001">
        <w:drawing>
          <wp:inline wp14:editId="57EA82D6" wp14:anchorId="18983454">
            <wp:extent cx="3429000" cy="2881313"/>
            <wp:effectExtent l="0" t="0" r="0" b="0"/>
            <wp:docPr id="1747415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741562" name="Picture 174741562"/>
                    <pic:cNvPicPr/>
                  </pic:nvPicPr>
                  <pic:blipFill>
                    <a:blip xmlns:r="http://schemas.openxmlformats.org/officeDocument/2006/relationships" r:embed="rId436173228">
                      <a:extLst>
                        <a:ext uri="{28A0092B-C50C-407E-A947-70E740481C1C}">
                          <a14:useLocalDpi xmlns:a14="http://schemas.microsoft.com/office/drawing/2010/main"/>
                        </a:ext>
                      </a:extLst>
                    </a:blip>
                    <a:stretch>
                      <a:fillRect/>
                    </a:stretch>
                  </pic:blipFill>
                  <pic:spPr>
                    <a:xfrm rot="0">
                      <a:off x="0" y="0"/>
                      <a:ext cx="3429000" cy="2881313"/>
                    </a:xfrm>
                    <a:prstGeom prst="rect">
                      <a:avLst/>
                    </a:prstGeom>
                  </pic:spPr>
                </pic:pic>
              </a:graphicData>
            </a:graphic>
          </wp:inline>
        </w:drawing>
      </w:r>
    </w:p>
    <w:p w:rsidR="74643223" w:rsidP="74643223" w:rsidRDefault="74643223" w14:paraId="0CCEAF48" w14:textId="3CE3DC69">
      <w:pPr>
        <w:pStyle w:val="1"/>
        <w:suppressLineNumbers w:val="0"/>
        <w:bidi w:val="0"/>
        <w:spacing w:before="240" w:beforeAutospacing="off" w:after="240" w:afterAutospacing="off" w:line="276" w:lineRule="auto"/>
        <w:ind w:left="0" w:right="0"/>
        <w:jc w:val="left"/>
        <w:rPr>
          <w:rFonts w:ascii="Calibri" w:hAnsi="Calibri" w:eastAsia="Calibri" w:cs="Calibri"/>
          <w:b w:val="1"/>
          <w:bCs w:val="1"/>
          <w:noProof w:val="0"/>
          <w:sz w:val="26"/>
          <w:szCs w:val="26"/>
          <w:lang w:val="en-US"/>
        </w:rPr>
      </w:pPr>
    </w:p>
    <w:p w:rsidR="6FC3FDBC" w:rsidP="74643223" w:rsidRDefault="6FC3FDBC" w14:paraId="0045B406" w14:textId="321321AD">
      <w:pPr>
        <w:pStyle w:val="1"/>
        <w:suppressLineNumbers w:val="0"/>
        <w:bidi w:val="0"/>
        <w:spacing w:before="240" w:beforeAutospacing="off" w:after="240" w:afterAutospacing="off" w:line="276" w:lineRule="auto"/>
        <w:ind w:left="0" w:right="0"/>
        <w:jc w:val="left"/>
        <w:rPr>
          <w:rFonts w:ascii="Calibri" w:hAnsi="Calibri" w:eastAsia="Calibri" w:cs="Calibri"/>
          <w:b w:val="1"/>
          <w:bCs w:val="1"/>
          <w:noProof w:val="0"/>
          <w:sz w:val="28"/>
          <w:szCs w:val="28"/>
          <w:lang w:val="en-US"/>
        </w:rPr>
      </w:pPr>
      <w:r w:rsidRPr="74643223" w:rsidR="6FC3FDBC">
        <w:rPr>
          <w:rFonts w:ascii="Calibri" w:hAnsi="Calibri" w:eastAsia="Calibri" w:cs="Calibri"/>
          <w:b w:val="1"/>
          <w:bCs w:val="1"/>
          <w:noProof w:val="0"/>
          <w:sz w:val="28"/>
          <w:szCs w:val="28"/>
          <w:lang w:val="en-US"/>
        </w:rPr>
        <w:t>Model Training:</w:t>
      </w:r>
    </w:p>
    <w:p w:rsidR="6FC3FDBC" w:rsidP="74643223" w:rsidRDefault="6FC3FDBC" w14:paraId="16E6196D" w14:textId="40CCE4CD">
      <w:pPr>
        <w:pStyle w:val="1"/>
        <w:suppressLineNumbers w:val="0"/>
        <w:bidi w:val="0"/>
        <w:spacing w:before="240" w:beforeAutospacing="off" w:after="240" w:afterAutospacing="off" w:line="276" w:lineRule="auto"/>
        <w:ind w:left="0" w:right="0"/>
        <w:jc w:val="left"/>
        <w:rPr>
          <w:rFonts w:ascii="Calibri" w:hAnsi="Calibri" w:eastAsia="Calibri" w:cs="Calibri"/>
          <w:b w:val="1"/>
          <w:bCs w:val="1"/>
          <w:noProof w:val="0"/>
          <w:sz w:val="26"/>
          <w:szCs w:val="26"/>
          <w:lang w:val="en-US"/>
        </w:rPr>
      </w:pPr>
      <w:r w:rsidRPr="74643223" w:rsidR="6FC3FDBC">
        <w:rPr>
          <w:rFonts w:ascii="Calibri" w:hAnsi="Calibri" w:eastAsia="Calibri" w:cs="Calibri"/>
          <w:b w:val="1"/>
          <w:bCs w:val="1"/>
          <w:noProof w:val="0"/>
          <w:sz w:val="26"/>
          <w:szCs w:val="26"/>
          <w:lang w:val="en-US"/>
        </w:rPr>
        <w:t>Model 1: Logistic Regression</w:t>
      </w:r>
    </w:p>
    <w:p w:rsidR="6FC3FDBC" w:rsidP="74643223" w:rsidRDefault="6FC3FDBC" w14:paraId="3E1D99C7" w14:textId="6A417FFA">
      <w:pPr>
        <w:spacing w:before="240" w:beforeAutospacing="off" w:after="240" w:afterAutospacing="off"/>
      </w:pPr>
      <w:r w:rsidRPr="74643223" w:rsidR="6FC3FDBC">
        <w:rPr>
          <w:rFonts w:ascii="Calibri" w:hAnsi="Calibri" w:eastAsia="Calibri" w:cs="Calibri"/>
          <w:b w:val="1"/>
          <w:bCs w:val="1"/>
          <w:noProof w:val="0"/>
          <w:sz w:val="24"/>
          <w:szCs w:val="24"/>
          <w:lang w:val="en-US"/>
        </w:rPr>
        <w:t>This output displays the Logistic Regression model’s performance.</w:t>
      </w:r>
      <w:r w:rsidRPr="74643223" w:rsidR="6FC3FDBC">
        <w:rPr>
          <w:rFonts w:ascii="Calibri" w:hAnsi="Calibri" w:eastAsia="Calibri" w:cs="Calibri"/>
          <w:noProof w:val="0"/>
          <w:sz w:val="24"/>
          <w:szCs w:val="24"/>
          <w:lang w:val="en-US"/>
        </w:rPr>
        <w:t xml:space="preserve"> The model was trained on the full dataset as well as a 20% subset. On the full training split, the model achieved a validation accuracy of approximately </w:t>
      </w:r>
      <w:r w:rsidRPr="74643223" w:rsidR="6FC3FDBC">
        <w:rPr>
          <w:rFonts w:ascii="Calibri" w:hAnsi="Calibri" w:eastAsia="Calibri" w:cs="Calibri"/>
          <w:b w:val="1"/>
          <w:bCs w:val="1"/>
          <w:noProof w:val="0"/>
          <w:sz w:val="24"/>
          <w:szCs w:val="24"/>
          <w:lang w:val="en-US"/>
        </w:rPr>
        <w:t>0.7460</w:t>
      </w:r>
      <w:r w:rsidRPr="74643223" w:rsidR="6FC3FDBC">
        <w:rPr>
          <w:rFonts w:ascii="Calibri" w:hAnsi="Calibri" w:eastAsia="Calibri" w:cs="Calibri"/>
          <w:noProof w:val="0"/>
          <w:sz w:val="24"/>
          <w:szCs w:val="24"/>
          <w:lang w:val="en-US"/>
        </w:rPr>
        <w:t>.</w:t>
      </w:r>
    </w:p>
    <w:p w:rsidR="6FC3FDBC" w:rsidP="74643223" w:rsidRDefault="6FC3FDBC" w14:paraId="0E62E66E" w14:textId="6BECB667">
      <w:pPr>
        <w:pStyle w:val="144"/>
        <w:numPr>
          <w:ilvl w:val="0"/>
          <w:numId w:val="9"/>
        </w:numPr>
        <w:spacing w:before="240" w:beforeAutospacing="off" w:after="240" w:afterAutospacing="off"/>
        <w:rPr>
          <w:rFonts w:ascii="Calibri" w:hAnsi="Calibri" w:eastAsia="Calibri" w:cs="Calibri"/>
          <w:noProof w:val="0"/>
          <w:sz w:val="24"/>
          <w:szCs w:val="24"/>
          <w:lang w:val="en-US"/>
        </w:rPr>
      </w:pPr>
      <w:r w:rsidRPr="74643223" w:rsidR="6FC3FDBC">
        <w:rPr>
          <w:rFonts w:ascii="Calibri" w:hAnsi="Calibri" w:eastAsia="Calibri" w:cs="Calibri"/>
          <w:noProof w:val="0"/>
          <w:sz w:val="24"/>
          <w:szCs w:val="24"/>
          <w:lang w:val="en-US"/>
        </w:rPr>
        <w:t>The training process utilized a pipeline with imputation and One-Hot Encoding.</w:t>
      </w:r>
    </w:p>
    <w:p w:rsidR="6FC3FDBC" w:rsidP="74643223" w:rsidRDefault="6FC3FDBC" w14:paraId="2EC72467" w14:textId="2B01AADA">
      <w:pPr>
        <w:pStyle w:val="144"/>
        <w:numPr>
          <w:ilvl w:val="0"/>
          <w:numId w:val="9"/>
        </w:numPr>
        <w:spacing w:before="240" w:beforeAutospacing="off" w:after="240" w:afterAutospacing="off"/>
        <w:rPr>
          <w:rFonts w:ascii="Calibri" w:hAnsi="Calibri" w:eastAsia="Calibri" w:cs="Calibri"/>
          <w:noProof w:val="0"/>
          <w:sz w:val="24"/>
          <w:szCs w:val="24"/>
          <w:lang w:val="en-US"/>
        </w:rPr>
      </w:pPr>
      <w:r w:rsidRPr="74643223" w:rsidR="6FC3FDBC">
        <w:rPr>
          <w:rFonts w:ascii="Calibri" w:hAnsi="Calibri" w:eastAsia="Calibri" w:cs="Calibri"/>
          <w:noProof w:val="0"/>
          <w:sz w:val="24"/>
          <w:szCs w:val="24"/>
          <w:lang w:val="en-US"/>
        </w:rPr>
        <w:t xml:space="preserve">The results </w:t>
      </w:r>
      <w:r w:rsidRPr="74643223" w:rsidR="6FC3FDBC">
        <w:rPr>
          <w:rFonts w:ascii="Calibri" w:hAnsi="Calibri" w:eastAsia="Calibri" w:cs="Calibri"/>
          <w:noProof w:val="0"/>
          <w:sz w:val="24"/>
          <w:szCs w:val="24"/>
          <w:lang w:val="en-US"/>
        </w:rPr>
        <w:t>indicate</w:t>
      </w:r>
      <w:r w:rsidRPr="74643223" w:rsidR="6FC3FDBC">
        <w:rPr>
          <w:rFonts w:ascii="Calibri" w:hAnsi="Calibri" w:eastAsia="Calibri" w:cs="Calibri"/>
          <w:noProof w:val="0"/>
          <w:sz w:val="24"/>
          <w:szCs w:val="24"/>
          <w:lang w:val="en-US"/>
        </w:rPr>
        <w:t xml:space="preserve"> that the model captures linear patterns effectively, </w:t>
      </w:r>
      <w:r w:rsidRPr="74643223" w:rsidR="6FC3FDBC">
        <w:rPr>
          <w:rFonts w:ascii="Calibri" w:hAnsi="Calibri" w:eastAsia="Calibri" w:cs="Calibri"/>
          <w:noProof w:val="0"/>
          <w:sz w:val="24"/>
          <w:szCs w:val="24"/>
          <w:lang w:val="en-US"/>
        </w:rPr>
        <w:t>establishing</w:t>
      </w:r>
      <w:r w:rsidRPr="74643223" w:rsidR="6FC3FDBC">
        <w:rPr>
          <w:rFonts w:ascii="Calibri" w:hAnsi="Calibri" w:eastAsia="Calibri" w:cs="Calibri"/>
          <w:noProof w:val="0"/>
          <w:sz w:val="24"/>
          <w:szCs w:val="24"/>
          <w:lang w:val="en-US"/>
        </w:rPr>
        <w:t xml:space="preserve"> a strong baseline for this classification task.</w:t>
      </w:r>
    </w:p>
    <w:p w:rsidR="5674886D" w:rsidP="74643223" w:rsidRDefault="5674886D" w14:paraId="5D520BB7" w14:textId="0CF715B5">
      <w:pPr>
        <w:pStyle w:val="1"/>
        <w:spacing w:before="240" w:beforeAutospacing="off" w:after="240" w:afterAutospacing="off"/>
        <w:ind w:left="0"/>
        <w:rPr>
          <w:rFonts w:ascii="Calibri" w:hAnsi="Calibri" w:eastAsia="Calibri" w:cs="Calibri"/>
          <w:noProof w:val="0"/>
          <w:sz w:val="24"/>
          <w:szCs w:val="24"/>
          <w:lang w:val="en-US"/>
        </w:rPr>
      </w:pPr>
      <w:r w:rsidR="5674886D">
        <w:drawing>
          <wp:inline wp14:editId="4B788459" wp14:anchorId="300375CC">
            <wp:extent cx="5486400" cy="504825"/>
            <wp:effectExtent l="0" t="0" r="0" b="0"/>
            <wp:docPr id="21062777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6277740" name="Picture 2106277740"/>
                    <pic:cNvPicPr/>
                  </pic:nvPicPr>
                  <pic:blipFill>
                    <a:blip xmlns:r="http://schemas.openxmlformats.org/officeDocument/2006/relationships" r:embed="rId444070846">
                      <a:extLst>
                        <a:ext uri="{28A0092B-C50C-407E-A947-70E740481C1C}">
                          <a14:useLocalDpi xmlns:a14="http://schemas.microsoft.com/office/drawing/2010/main"/>
                        </a:ext>
                      </a:extLst>
                    </a:blip>
                    <a:stretch>
                      <a:fillRect/>
                    </a:stretch>
                  </pic:blipFill>
                  <pic:spPr>
                    <a:xfrm>
                      <a:off x="0" y="0"/>
                      <a:ext cx="5486400" cy="504825"/>
                    </a:xfrm>
                    <a:prstGeom prst="rect">
                      <a:avLst/>
                    </a:prstGeom>
                  </pic:spPr>
                </pic:pic>
              </a:graphicData>
            </a:graphic>
          </wp:inline>
        </w:drawing>
      </w:r>
    </w:p>
    <w:p w:rsidR="6FC3FDBC" w:rsidP="74643223" w:rsidRDefault="6FC3FDBC" w14:paraId="55679C2D" w14:textId="7A2BFC93">
      <w:pPr>
        <w:pStyle w:val="1"/>
        <w:suppressLineNumbers w:val="0"/>
        <w:bidi w:val="0"/>
        <w:spacing w:before="240" w:beforeAutospacing="off" w:after="240" w:afterAutospacing="off" w:line="276" w:lineRule="auto"/>
        <w:ind w:left="0" w:right="0"/>
        <w:jc w:val="left"/>
        <w:rPr>
          <w:rFonts w:ascii="Calibri" w:hAnsi="Calibri" w:eastAsia="Calibri" w:cs="Calibri"/>
          <w:b w:val="1"/>
          <w:bCs w:val="1"/>
          <w:noProof w:val="0"/>
          <w:sz w:val="26"/>
          <w:szCs w:val="26"/>
          <w:lang w:val="en-US"/>
        </w:rPr>
      </w:pPr>
      <w:r w:rsidRPr="74643223" w:rsidR="6FC3FDBC">
        <w:rPr>
          <w:rFonts w:ascii="Calibri" w:hAnsi="Calibri" w:eastAsia="Calibri" w:cs="Calibri"/>
          <w:b w:val="1"/>
          <w:bCs w:val="1"/>
          <w:noProof w:val="0"/>
          <w:sz w:val="26"/>
          <w:szCs w:val="26"/>
          <w:lang w:val="en-US"/>
        </w:rPr>
        <w:t>Model 2: Linear SVM</w:t>
      </w:r>
    </w:p>
    <w:p w:rsidR="6FC3FDBC" w:rsidP="74643223" w:rsidRDefault="6FC3FDBC" w14:paraId="5017B0D5" w14:textId="1623479F">
      <w:pPr>
        <w:spacing w:before="240" w:beforeAutospacing="off" w:after="240" w:afterAutospacing="off"/>
      </w:pPr>
      <w:r w:rsidRPr="74643223" w:rsidR="6FC3FDBC">
        <w:rPr>
          <w:rFonts w:ascii="Calibri" w:hAnsi="Calibri" w:eastAsia="Calibri" w:cs="Calibri"/>
          <w:b w:val="1"/>
          <w:bCs w:val="1"/>
          <w:noProof w:val="0"/>
          <w:sz w:val="24"/>
          <w:szCs w:val="24"/>
          <w:lang w:val="en-US"/>
        </w:rPr>
        <w:t>This output displays the Linear SVM model’s classification performance.</w:t>
      </w:r>
      <w:r w:rsidRPr="74643223" w:rsidR="6FC3FDBC">
        <w:rPr>
          <w:rFonts w:ascii="Calibri" w:hAnsi="Calibri" w:eastAsia="Calibri" w:cs="Calibri"/>
          <w:noProof w:val="0"/>
          <w:sz w:val="24"/>
          <w:szCs w:val="24"/>
          <w:lang w:val="en-US"/>
        </w:rPr>
        <w:t xml:space="preserve"> The Linear SVM was trained using class_weight='balanced' to handle potential imbalances in the dataset.</w:t>
      </w:r>
    </w:p>
    <w:p w:rsidR="6FC3FDBC" w:rsidP="74643223" w:rsidRDefault="6FC3FDBC" w14:paraId="024A8D36" w14:textId="52E09B0C">
      <w:pPr>
        <w:pStyle w:val="144"/>
        <w:numPr>
          <w:ilvl w:val="0"/>
          <w:numId w:val="10"/>
        </w:numPr>
        <w:spacing w:before="240" w:beforeAutospacing="off" w:after="240" w:afterAutospacing="off"/>
        <w:rPr>
          <w:rFonts w:ascii="Calibri" w:hAnsi="Calibri" w:eastAsia="Calibri" w:cs="Calibri"/>
          <w:noProof w:val="0"/>
          <w:sz w:val="24"/>
          <w:szCs w:val="24"/>
          <w:lang w:val="en-US"/>
        </w:rPr>
      </w:pPr>
      <w:r w:rsidRPr="74643223" w:rsidR="6FC3FDBC">
        <w:rPr>
          <w:rFonts w:ascii="Calibri" w:hAnsi="Calibri" w:eastAsia="Calibri" w:cs="Calibri"/>
          <w:b w:val="1"/>
          <w:bCs w:val="1"/>
          <w:noProof w:val="0"/>
          <w:sz w:val="24"/>
          <w:szCs w:val="24"/>
          <w:lang w:val="en-US"/>
        </w:rPr>
        <w:t>Full Data Performance:</w:t>
      </w:r>
      <w:r w:rsidRPr="74643223" w:rsidR="6FC3FDBC">
        <w:rPr>
          <w:rFonts w:ascii="Calibri" w:hAnsi="Calibri" w:eastAsia="Calibri" w:cs="Calibri"/>
          <w:noProof w:val="0"/>
          <w:sz w:val="24"/>
          <w:szCs w:val="24"/>
          <w:lang w:val="en-US"/>
        </w:rPr>
        <w:t xml:space="preserve"> The model achieved a validation accuracy of </w:t>
      </w:r>
      <w:r w:rsidRPr="74643223" w:rsidR="6FC3FDBC">
        <w:rPr>
          <w:rFonts w:ascii="Calibri" w:hAnsi="Calibri" w:eastAsia="Calibri" w:cs="Calibri"/>
          <w:b w:val="1"/>
          <w:bCs w:val="1"/>
          <w:noProof w:val="0"/>
          <w:sz w:val="24"/>
          <w:szCs w:val="24"/>
          <w:lang w:val="en-US"/>
        </w:rPr>
        <w:t>0.7466</w:t>
      </w:r>
      <w:r w:rsidRPr="74643223" w:rsidR="6FC3FDBC">
        <w:rPr>
          <w:rFonts w:ascii="Calibri" w:hAnsi="Calibri" w:eastAsia="Calibri" w:cs="Calibri"/>
          <w:noProof w:val="0"/>
          <w:sz w:val="24"/>
          <w:szCs w:val="24"/>
          <w:lang w:val="en-US"/>
        </w:rPr>
        <w:t>, performing marginally better than Logistic Regression.</w:t>
      </w:r>
    </w:p>
    <w:p w:rsidR="6FC3FDBC" w:rsidP="74643223" w:rsidRDefault="6FC3FDBC" w14:paraId="6BFD0311" w14:textId="291C55F2">
      <w:pPr>
        <w:pStyle w:val="144"/>
        <w:numPr>
          <w:ilvl w:val="0"/>
          <w:numId w:val="10"/>
        </w:numPr>
        <w:spacing w:before="240" w:beforeAutospacing="off" w:after="240" w:afterAutospacing="off"/>
        <w:rPr>
          <w:rFonts w:ascii="Calibri" w:hAnsi="Calibri" w:eastAsia="Calibri" w:cs="Calibri"/>
          <w:noProof w:val="0"/>
          <w:sz w:val="24"/>
          <w:szCs w:val="24"/>
          <w:lang w:val="en-US"/>
        </w:rPr>
      </w:pPr>
      <w:r w:rsidRPr="74643223" w:rsidR="6FC3FDBC">
        <w:rPr>
          <w:rFonts w:ascii="Calibri" w:hAnsi="Calibri" w:eastAsia="Calibri" w:cs="Calibri"/>
          <w:b w:val="1"/>
          <w:bCs w:val="1"/>
          <w:noProof w:val="0"/>
          <w:sz w:val="24"/>
          <w:szCs w:val="24"/>
          <w:lang w:val="en-US"/>
        </w:rPr>
        <w:t>20% Data Performance:</w:t>
      </w:r>
      <w:r w:rsidRPr="74643223" w:rsidR="6FC3FDBC">
        <w:rPr>
          <w:rFonts w:ascii="Calibri" w:hAnsi="Calibri" w:eastAsia="Calibri" w:cs="Calibri"/>
          <w:noProof w:val="0"/>
          <w:sz w:val="24"/>
          <w:szCs w:val="24"/>
          <w:lang w:val="en-US"/>
        </w:rPr>
        <w:t xml:space="preserve"> Even when trained on only 20% of the data, the model </w:t>
      </w:r>
      <w:r w:rsidRPr="74643223" w:rsidR="6FC3FDBC">
        <w:rPr>
          <w:rFonts w:ascii="Calibri" w:hAnsi="Calibri" w:eastAsia="Calibri" w:cs="Calibri"/>
          <w:noProof w:val="0"/>
          <w:sz w:val="24"/>
          <w:szCs w:val="24"/>
          <w:lang w:val="en-US"/>
        </w:rPr>
        <w:t>maintained</w:t>
      </w:r>
      <w:r w:rsidRPr="74643223" w:rsidR="6FC3FDBC">
        <w:rPr>
          <w:rFonts w:ascii="Calibri" w:hAnsi="Calibri" w:eastAsia="Calibri" w:cs="Calibri"/>
          <w:noProof w:val="0"/>
          <w:sz w:val="24"/>
          <w:szCs w:val="24"/>
          <w:lang w:val="en-US"/>
        </w:rPr>
        <w:t xml:space="preserve"> an accuracy of </w:t>
      </w:r>
      <w:r w:rsidRPr="74643223" w:rsidR="6FC3FDBC">
        <w:rPr>
          <w:rFonts w:ascii="Calibri" w:hAnsi="Calibri" w:eastAsia="Calibri" w:cs="Calibri"/>
          <w:b w:val="1"/>
          <w:bCs w:val="1"/>
          <w:noProof w:val="0"/>
          <w:sz w:val="24"/>
          <w:szCs w:val="24"/>
          <w:lang w:val="en-US"/>
        </w:rPr>
        <w:t>0.7440</w:t>
      </w:r>
      <w:r w:rsidRPr="74643223" w:rsidR="6FC3FDBC">
        <w:rPr>
          <w:rFonts w:ascii="Calibri" w:hAnsi="Calibri" w:eastAsia="Calibri" w:cs="Calibri"/>
          <w:noProof w:val="0"/>
          <w:sz w:val="24"/>
          <w:szCs w:val="24"/>
          <w:lang w:val="en-US"/>
        </w:rPr>
        <w:t>, suggesting the dataset has strong linear separability and the model generalizes well even with less data.</w:t>
      </w:r>
    </w:p>
    <w:p w:rsidR="35D52D9F" w:rsidP="74643223" w:rsidRDefault="35D52D9F" w14:paraId="03B2072A" w14:textId="37B6D43D">
      <w:pPr>
        <w:pStyle w:val="144"/>
        <w:numPr>
          <w:ilvl w:val="0"/>
          <w:numId w:val="10"/>
        </w:numPr>
        <w:spacing w:before="240" w:beforeAutospacing="off" w:after="240" w:afterAutospacing="off"/>
        <w:rPr>
          <w:rFonts w:ascii="Calibri" w:hAnsi="Calibri" w:eastAsia="Calibri" w:cs="Calibri"/>
          <w:noProof w:val="0"/>
          <w:sz w:val="24"/>
          <w:szCs w:val="24"/>
          <w:lang w:val="en-US"/>
        </w:rPr>
      </w:pPr>
      <w:r w:rsidR="35D52D9F">
        <w:drawing>
          <wp:inline wp14:editId="2D168679" wp14:anchorId="278F10FA">
            <wp:extent cx="5257800" cy="323850"/>
            <wp:effectExtent l="0" t="0" r="0" b="0"/>
            <wp:docPr id="4876920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7692008" name="Picture 487692008"/>
                    <pic:cNvPicPr/>
                  </pic:nvPicPr>
                  <pic:blipFill>
                    <a:blip xmlns:r="http://schemas.openxmlformats.org/officeDocument/2006/relationships" r:embed="rId849423246">
                      <a:extLst>
                        <a:ext uri="{28A0092B-C50C-407E-A947-70E740481C1C}">
                          <a14:useLocalDpi xmlns:a14="http://schemas.microsoft.com/office/drawing/2010/main"/>
                        </a:ext>
                      </a:extLst>
                    </a:blip>
                    <a:stretch>
                      <a:fillRect/>
                    </a:stretch>
                  </pic:blipFill>
                  <pic:spPr>
                    <a:xfrm>
                      <a:off x="0" y="0"/>
                      <a:ext cx="5257800" cy="323850"/>
                    </a:xfrm>
                    <a:prstGeom prst="rect">
                      <a:avLst/>
                    </a:prstGeom>
                  </pic:spPr>
                </pic:pic>
              </a:graphicData>
            </a:graphic>
          </wp:inline>
        </w:drawing>
      </w:r>
    </w:p>
    <w:p w:rsidR="74643223" w:rsidP="74643223" w:rsidRDefault="74643223" w14:paraId="405E8C0D" w14:textId="127FCE7F">
      <w:pPr>
        <w:pStyle w:val="1"/>
        <w:suppressLineNumbers w:val="0"/>
        <w:bidi w:val="0"/>
        <w:spacing w:before="240" w:beforeAutospacing="off" w:after="240" w:afterAutospacing="off" w:line="276" w:lineRule="auto"/>
        <w:ind w:left="0" w:right="0"/>
        <w:jc w:val="left"/>
        <w:rPr>
          <w:rFonts w:ascii="Calibri" w:hAnsi="Calibri" w:eastAsia="Calibri" w:cs="Calibri"/>
          <w:b w:val="1"/>
          <w:bCs w:val="1"/>
          <w:noProof w:val="0"/>
          <w:sz w:val="28"/>
          <w:szCs w:val="28"/>
          <w:lang w:val="en-US"/>
        </w:rPr>
      </w:pPr>
    </w:p>
    <w:p w:rsidR="6FC3FDBC" w:rsidP="74643223" w:rsidRDefault="6FC3FDBC" w14:paraId="7DDECFA8" w14:textId="72D79535">
      <w:pPr>
        <w:pStyle w:val="1"/>
        <w:suppressLineNumbers w:val="0"/>
        <w:bidi w:val="0"/>
        <w:spacing w:before="240" w:beforeAutospacing="off" w:after="240" w:afterAutospacing="off" w:line="276" w:lineRule="auto"/>
        <w:ind w:left="0" w:right="0"/>
        <w:jc w:val="left"/>
        <w:rPr>
          <w:rFonts w:ascii="Calibri" w:hAnsi="Calibri" w:eastAsia="Calibri" w:cs="Calibri"/>
          <w:b w:val="1"/>
          <w:bCs w:val="1"/>
          <w:noProof w:val="0"/>
          <w:sz w:val="28"/>
          <w:szCs w:val="28"/>
          <w:lang w:val="en-US"/>
        </w:rPr>
      </w:pPr>
      <w:r w:rsidRPr="74643223" w:rsidR="6FC3FDBC">
        <w:rPr>
          <w:rFonts w:ascii="Calibri" w:hAnsi="Calibri" w:eastAsia="Calibri" w:cs="Calibri"/>
          <w:b w:val="1"/>
          <w:bCs w:val="1"/>
          <w:noProof w:val="0"/>
          <w:sz w:val="28"/>
          <w:szCs w:val="28"/>
          <w:lang w:val="en-US"/>
        </w:rPr>
        <w:t xml:space="preserve">Model 3: </w:t>
      </w:r>
      <w:r w:rsidRPr="74643223" w:rsidR="6FC3FDBC">
        <w:rPr>
          <w:rFonts w:ascii="Calibri" w:hAnsi="Calibri" w:eastAsia="Calibri" w:cs="Calibri"/>
          <w:b w:val="1"/>
          <w:bCs w:val="1"/>
          <w:noProof w:val="0"/>
          <w:sz w:val="28"/>
          <w:szCs w:val="28"/>
          <w:lang w:val="en-US"/>
        </w:rPr>
        <w:t>Keras</w:t>
      </w:r>
      <w:r w:rsidRPr="74643223" w:rsidR="6FC3FDBC">
        <w:rPr>
          <w:rFonts w:ascii="Calibri" w:hAnsi="Calibri" w:eastAsia="Calibri" w:cs="Calibri"/>
          <w:b w:val="1"/>
          <w:bCs w:val="1"/>
          <w:noProof w:val="0"/>
          <w:sz w:val="28"/>
          <w:szCs w:val="28"/>
          <w:lang w:val="en-US"/>
        </w:rPr>
        <w:t xml:space="preserve"> MLP (Neural Network)</w:t>
      </w:r>
    </w:p>
    <w:p w:rsidR="6FC3FDBC" w:rsidP="74643223" w:rsidRDefault="6FC3FDBC" w14:paraId="76CAE11E" w14:textId="3CFBEBF9">
      <w:pPr>
        <w:spacing w:before="240" w:beforeAutospacing="off" w:after="240" w:afterAutospacing="off"/>
      </w:pPr>
      <w:r w:rsidRPr="74643223" w:rsidR="6FC3FDBC">
        <w:rPr>
          <w:rFonts w:ascii="Calibri" w:hAnsi="Calibri" w:eastAsia="Calibri" w:cs="Calibri"/>
          <w:b w:val="1"/>
          <w:bCs w:val="1"/>
          <w:noProof w:val="0"/>
          <w:sz w:val="24"/>
          <w:szCs w:val="24"/>
          <w:lang w:val="en-US"/>
        </w:rPr>
        <w:t>This figure illustrates the training progression of the Keras MLP model.</w:t>
      </w:r>
      <w:r w:rsidRPr="74643223" w:rsidR="6FC3FDBC">
        <w:rPr>
          <w:rFonts w:ascii="Calibri" w:hAnsi="Calibri" w:eastAsia="Calibri" w:cs="Calibri"/>
          <w:noProof w:val="0"/>
          <w:sz w:val="24"/>
          <w:szCs w:val="24"/>
          <w:lang w:val="en-US"/>
        </w:rPr>
        <w:t xml:space="preserve"> The model architecture included dense layers with 128 and 64 units, utilizing Dropout (0.2) to prevent overfitting, and an Adam optimizer with a learning rate of 1e-3.</w:t>
      </w:r>
    </w:p>
    <w:p w:rsidR="6FC3FDBC" w:rsidP="74643223" w:rsidRDefault="6FC3FDBC" w14:paraId="26F20FE9" w14:textId="76A20F48">
      <w:pPr>
        <w:pStyle w:val="144"/>
        <w:numPr>
          <w:ilvl w:val="0"/>
          <w:numId w:val="11"/>
        </w:numPr>
        <w:spacing w:before="240" w:beforeAutospacing="off" w:after="240" w:afterAutospacing="off"/>
        <w:rPr>
          <w:rFonts w:ascii="Calibri" w:hAnsi="Calibri" w:eastAsia="Calibri" w:cs="Calibri"/>
          <w:noProof w:val="0"/>
          <w:sz w:val="24"/>
          <w:szCs w:val="24"/>
          <w:lang w:val="en-US"/>
        </w:rPr>
      </w:pPr>
      <w:r w:rsidRPr="74643223" w:rsidR="6FC3FDBC">
        <w:rPr>
          <w:rFonts w:ascii="Calibri" w:hAnsi="Calibri" w:eastAsia="Calibri" w:cs="Calibri"/>
          <w:b w:val="1"/>
          <w:bCs w:val="1"/>
          <w:noProof w:val="0"/>
          <w:sz w:val="24"/>
          <w:szCs w:val="24"/>
          <w:lang w:val="en-US"/>
        </w:rPr>
        <w:t>Training Dynamics:</w:t>
      </w:r>
      <w:r w:rsidRPr="74643223" w:rsidR="6FC3FDBC">
        <w:rPr>
          <w:rFonts w:ascii="Calibri" w:hAnsi="Calibri" w:eastAsia="Calibri" w:cs="Calibri"/>
          <w:noProof w:val="0"/>
          <w:sz w:val="24"/>
          <w:szCs w:val="24"/>
          <w:lang w:val="en-US"/>
        </w:rPr>
        <w:t xml:space="preserve"> Across epochs, the loss consistently decreased, and accuracy improved, eventually stabilizing.</w:t>
      </w:r>
    </w:p>
    <w:p w:rsidR="6FC3FDBC" w:rsidP="74643223" w:rsidRDefault="6FC3FDBC" w14:paraId="2C0573E5" w14:textId="474898F9">
      <w:pPr>
        <w:pStyle w:val="144"/>
        <w:numPr>
          <w:ilvl w:val="0"/>
          <w:numId w:val="11"/>
        </w:numPr>
        <w:spacing w:before="240" w:beforeAutospacing="off" w:after="240" w:afterAutospacing="off"/>
        <w:rPr>
          <w:rFonts w:ascii="Calibri" w:hAnsi="Calibri" w:eastAsia="Calibri" w:cs="Calibri"/>
          <w:noProof w:val="0"/>
          <w:sz w:val="24"/>
          <w:szCs w:val="24"/>
          <w:lang w:val="en-US"/>
        </w:rPr>
      </w:pPr>
      <w:r w:rsidRPr="74643223" w:rsidR="6FC3FDBC">
        <w:rPr>
          <w:rFonts w:ascii="Calibri" w:hAnsi="Calibri" w:eastAsia="Calibri" w:cs="Calibri"/>
          <w:b w:val="1"/>
          <w:bCs w:val="1"/>
          <w:noProof w:val="0"/>
          <w:sz w:val="24"/>
          <w:szCs w:val="24"/>
          <w:lang w:val="en-US"/>
        </w:rPr>
        <w:t>Class Weights:</w:t>
      </w:r>
      <w:r w:rsidRPr="74643223" w:rsidR="6FC3FDBC">
        <w:rPr>
          <w:rFonts w:ascii="Calibri" w:hAnsi="Calibri" w:eastAsia="Calibri" w:cs="Calibri"/>
          <w:noProof w:val="0"/>
          <w:sz w:val="24"/>
          <w:szCs w:val="24"/>
          <w:lang w:val="en-US"/>
        </w:rPr>
        <w:t xml:space="preserve"> The model utilized computed class weights ({0: ~1.05, 1: ~0.95}) to address class imbalance during training.</w:t>
      </w:r>
    </w:p>
    <w:p w:rsidR="6FC3FDBC" w:rsidP="74643223" w:rsidRDefault="6FC3FDBC" w14:paraId="303C7E95" w14:textId="2B1C4C71">
      <w:pPr>
        <w:pStyle w:val="144"/>
        <w:numPr>
          <w:ilvl w:val="0"/>
          <w:numId w:val="11"/>
        </w:numPr>
        <w:spacing w:before="240" w:beforeAutospacing="off" w:after="240" w:afterAutospacing="off"/>
        <w:rPr>
          <w:rFonts w:ascii="Calibri" w:hAnsi="Calibri" w:eastAsia="Calibri" w:cs="Calibri"/>
          <w:noProof w:val="0"/>
          <w:sz w:val="24"/>
          <w:szCs w:val="24"/>
          <w:lang w:val="en-US"/>
        </w:rPr>
      </w:pPr>
      <w:r w:rsidRPr="74643223" w:rsidR="6FC3FDBC">
        <w:rPr>
          <w:rFonts w:ascii="Calibri" w:hAnsi="Calibri" w:eastAsia="Calibri" w:cs="Calibri"/>
          <w:b w:val="1"/>
          <w:bCs w:val="1"/>
          <w:noProof w:val="0"/>
          <w:sz w:val="24"/>
          <w:szCs w:val="24"/>
          <w:lang w:val="en-US"/>
        </w:rPr>
        <w:t>Threshold Tuning:</w:t>
      </w:r>
      <w:r w:rsidRPr="74643223" w:rsidR="6FC3FDBC">
        <w:rPr>
          <w:rFonts w:ascii="Calibri" w:hAnsi="Calibri" w:eastAsia="Calibri" w:cs="Calibri"/>
          <w:noProof w:val="0"/>
          <w:sz w:val="24"/>
          <w:szCs w:val="24"/>
          <w:lang w:val="en-US"/>
        </w:rPr>
        <w:t xml:space="preserve"> Post-training, the decision threshold was tuned on the validation set. The best threshold was identified as </w:t>
      </w:r>
      <w:r w:rsidRPr="74643223" w:rsidR="6FC3FDBC">
        <w:rPr>
          <w:rFonts w:ascii="Calibri" w:hAnsi="Calibri" w:eastAsia="Calibri" w:cs="Calibri"/>
          <w:b w:val="1"/>
          <w:bCs w:val="1"/>
          <w:noProof w:val="0"/>
          <w:sz w:val="24"/>
          <w:szCs w:val="24"/>
          <w:lang w:val="en-US"/>
        </w:rPr>
        <w:t>0.51</w:t>
      </w:r>
      <w:r w:rsidRPr="74643223" w:rsidR="6FC3FDBC">
        <w:rPr>
          <w:rFonts w:ascii="Calibri" w:hAnsi="Calibri" w:eastAsia="Calibri" w:cs="Calibri"/>
          <w:noProof w:val="0"/>
          <w:sz w:val="24"/>
          <w:szCs w:val="24"/>
          <w:lang w:val="en-US"/>
        </w:rPr>
        <w:t xml:space="preserve">, resulting in a peak validation accuracy of </w:t>
      </w:r>
      <w:r w:rsidRPr="74643223" w:rsidR="6FC3FDBC">
        <w:rPr>
          <w:rFonts w:ascii="Calibri" w:hAnsi="Calibri" w:eastAsia="Calibri" w:cs="Calibri"/>
          <w:b w:val="1"/>
          <w:bCs w:val="1"/>
          <w:noProof w:val="0"/>
          <w:sz w:val="24"/>
          <w:szCs w:val="24"/>
          <w:lang w:val="en-US"/>
        </w:rPr>
        <w:t>0.7491</w:t>
      </w:r>
      <w:r w:rsidRPr="74643223" w:rsidR="6FC3FDBC">
        <w:rPr>
          <w:rFonts w:ascii="Calibri" w:hAnsi="Calibri" w:eastAsia="Calibri" w:cs="Calibri"/>
          <w:noProof w:val="0"/>
          <w:sz w:val="24"/>
          <w:szCs w:val="24"/>
          <w:lang w:val="en-US"/>
        </w:rPr>
        <w:t>.</w:t>
      </w:r>
    </w:p>
    <w:p w:rsidR="6FC3FDBC" w:rsidP="74643223" w:rsidRDefault="6FC3FDBC" w14:paraId="0C8647A9" w14:textId="13E170C5">
      <w:pPr>
        <w:spacing w:before="240" w:beforeAutospacing="off" w:after="240" w:afterAutospacing="off"/>
      </w:pPr>
      <w:r w:rsidRPr="74643223" w:rsidR="6FC3FDBC">
        <w:rPr>
          <w:rFonts w:ascii="Calibri" w:hAnsi="Calibri" w:eastAsia="Calibri" w:cs="Calibri"/>
          <w:noProof w:val="0"/>
          <w:sz w:val="24"/>
          <w:szCs w:val="24"/>
          <w:lang w:val="en-US"/>
        </w:rPr>
        <w:t xml:space="preserve">Overall, the MLP performs competitively, showing the highest accuracy among the tested models (~74.9%), </w:t>
      </w:r>
      <w:r w:rsidRPr="74643223" w:rsidR="6FC3FDBC">
        <w:rPr>
          <w:rFonts w:ascii="Calibri" w:hAnsi="Calibri" w:eastAsia="Calibri" w:cs="Calibri"/>
          <w:noProof w:val="0"/>
          <w:sz w:val="24"/>
          <w:szCs w:val="24"/>
          <w:lang w:val="en-US"/>
        </w:rPr>
        <w:t>indicating</w:t>
      </w:r>
      <w:r w:rsidRPr="74643223" w:rsidR="6FC3FDBC">
        <w:rPr>
          <w:rFonts w:ascii="Calibri" w:hAnsi="Calibri" w:eastAsia="Calibri" w:cs="Calibri"/>
          <w:noProof w:val="0"/>
          <w:sz w:val="24"/>
          <w:szCs w:val="24"/>
          <w:lang w:val="en-US"/>
        </w:rPr>
        <w:t xml:space="preserve"> that capturing non-linear relationships provides a slight edge over the linear baselines.</w:t>
      </w:r>
    </w:p>
    <w:p w:rsidR="0208821D" w:rsidP="74643223" w:rsidRDefault="0208821D" w14:paraId="5E2C940C" w14:textId="422C28EB">
      <w:pPr>
        <w:pStyle w:val="1"/>
        <w:spacing w:before="240" w:beforeAutospacing="off" w:after="240" w:afterAutospacing="off"/>
      </w:pPr>
      <w:r w:rsidR="0208821D">
        <w:drawing>
          <wp:inline wp14:editId="4ADF688B" wp14:anchorId="4B73813D">
            <wp:extent cx="5486400" cy="2457450"/>
            <wp:effectExtent l="0" t="0" r="0" b="0"/>
            <wp:docPr id="7485712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8571249" name="Picture 748571249"/>
                    <pic:cNvPicPr/>
                  </pic:nvPicPr>
                  <pic:blipFill>
                    <a:blip xmlns:r="http://schemas.openxmlformats.org/officeDocument/2006/relationships" r:embed="rId10442615">
                      <a:extLst>
                        <a:ext uri="{28A0092B-C50C-407E-A947-70E740481C1C}">
                          <a14:useLocalDpi xmlns:a14="http://schemas.microsoft.com/office/drawing/2010/main"/>
                        </a:ext>
                      </a:extLst>
                    </a:blip>
                    <a:stretch>
                      <a:fillRect/>
                    </a:stretch>
                  </pic:blipFill>
                  <pic:spPr>
                    <a:xfrm>
                      <a:off x="0" y="0"/>
                      <a:ext cx="5486400" cy="2457450"/>
                    </a:xfrm>
                    <a:prstGeom prst="rect">
                      <a:avLst/>
                    </a:prstGeom>
                  </pic:spPr>
                </pic:pic>
              </a:graphicData>
            </a:graphic>
          </wp:inline>
        </w:drawing>
      </w:r>
    </w:p>
    <w:p w:rsidR="6FC3FDBC" w:rsidP="74643223" w:rsidRDefault="6FC3FDBC" w14:paraId="00745520" w14:textId="58BAE63F">
      <w:pPr>
        <w:pStyle w:val="1"/>
        <w:suppressLineNumbers w:val="0"/>
        <w:bidi w:val="0"/>
        <w:spacing w:before="240" w:beforeAutospacing="off" w:after="240" w:afterAutospacing="off" w:line="276" w:lineRule="auto"/>
        <w:ind w:left="0" w:right="0"/>
        <w:jc w:val="left"/>
        <w:rPr>
          <w:rFonts w:ascii="Calibri" w:hAnsi="Calibri" w:eastAsia="Calibri" w:cs="Calibri"/>
          <w:b w:val="1"/>
          <w:bCs w:val="1"/>
          <w:noProof w:val="0"/>
          <w:sz w:val="28"/>
          <w:szCs w:val="28"/>
          <w:lang w:val="en-US"/>
        </w:rPr>
      </w:pPr>
      <w:r w:rsidRPr="74643223" w:rsidR="6FC3FDBC">
        <w:rPr>
          <w:rFonts w:ascii="Calibri" w:hAnsi="Calibri" w:eastAsia="Calibri" w:cs="Calibri"/>
          <w:b w:val="1"/>
          <w:bCs w:val="1"/>
          <w:noProof w:val="0"/>
          <w:sz w:val="28"/>
          <w:szCs w:val="28"/>
          <w:lang w:val="en-US"/>
        </w:rPr>
        <w:t>Comparative Analysis: Data Scaling (20% vs 100% Training Data)</w:t>
      </w:r>
    </w:p>
    <w:p w:rsidR="6FC3FDBC" w:rsidP="74643223" w:rsidRDefault="6FC3FDBC" w14:paraId="0B46235D" w14:textId="20DADFF1">
      <w:pPr>
        <w:spacing w:before="240" w:beforeAutospacing="off" w:after="240" w:afterAutospacing="off"/>
      </w:pPr>
      <w:r w:rsidRPr="74643223" w:rsidR="6FC3FDBC">
        <w:rPr>
          <w:rFonts w:ascii="Calibri" w:hAnsi="Calibri" w:eastAsia="Calibri" w:cs="Calibri"/>
          <w:b w:val="1"/>
          <w:bCs w:val="1"/>
          <w:noProof w:val="0"/>
          <w:sz w:val="24"/>
          <w:szCs w:val="24"/>
          <w:lang w:val="en-US"/>
        </w:rPr>
        <w:t>This section analyzes how model performance scales with data size.</w:t>
      </w:r>
    </w:p>
    <w:p w:rsidR="6FC3FDBC" w:rsidP="74643223" w:rsidRDefault="6FC3FDBC" w14:paraId="572814DD" w14:textId="7A147DBE">
      <w:pPr>
        <w:pStyle w:val="144"/>
        <w:numPr>
          <w:ilvl w:val="0"/>
          <w:numId w:val="12"/>
        </w:numPr>
        <w:spacing w:before="240" w:beforeAutospacing="off" w:after="240" w:afterAutospacing="off"/>
        <w:rPr>
          <w:rFonts w:ascii="Calibri" w:hAnsi="Calibri" w:eastAsia="Calibri" w:cs="Calibri"/>
          <w:noProof w:val="0"/>
          <w:sz w:val="24"/>
          <w:szCs w:val="24"/>
          <w:lang w:val="en-US"/>
        </w:rPr>
      </w:pPr>
      <w:r w:rsidRPr="74643223" w:rsidR="6FC3FDBC">
        <w:rPr>
          <w:rFonts w:ascii="Calibri" w:hAnsi="Calibri" w:eastAsia="Calibri" w:cs="Calibri"/>
          <w:b w:val="1"/>
          <w:bCs w:val="1"/>
          <w:noProof w:val="0"/>
          <w:sz w:val="24"/>
          <w:szCs w:val="24"/>
          <w:lang w:val="en-US"/>
        </w:rPr>
        <w:t>Logistic Regression:</w:t>
      </w:r>
      <w:r w:rsidRPr="74643223" w:rsidR="6FC3FDBC">
        <w:rPr>
          <w:rFonts w:ascii="Calibri" w:hAnsi="Calibri" w:eastAsia="Calibri" w:cs="Calibri"/>
          <w:noProof w:val="0"/>
          <w:sz w:val="24"/>
          <w:szCs w:val="24"/>
          <w:lang w:val="en-US"/>
        </w:rPr>
        <w:t xml:space="preserve"> 0.7455 (20%) vs 0.7460 (100%).</w:t>
      </w:r>
    </w:p>
    <w:p w:rsidR="6FC3FDBC" w:rsidP="74643223" w:rsidRDefault="6FC3FDBC" w14:paraId="6828BDAE" w14:textId="72F37B5D">
      <w:pPr>
        <w:pStyle w:val="144"/>
        <w:numPr>
          <w:ilvl w:val="0"/>
          <w:numId w:val="12"/>
        </w:numPr>
        <w:spacing w:before="240" w:beforeAutospacing="off" w:after="240" w:afterAutospacing="off"/>
        <w:rPr>
          <w:rFonts w:ascii="Calibri" w:hAnsi="Calibri" w:eastAsia="Calibri" w:cs="Calibri"/>
          <w:noProof w:val="0"/>
          <w:sz w:val="24"/>
          <w:szCs w:val="24"/>
          <w:lang w:val="en-US"/>
        </w:rPr>
      </w:pPr>
      <w:r w:rsidRPr="74643223" w:rsidR="6FC3FDBC">
        <w:rPr>
          <w:rFonts w:ascii="Calibri" w:hAnsi="Calibri" w:eastAsia="Calibri" w:cs="Calibri"/>
          <w:b w:val="1"/>
          <w:bCs w:val="1"/>
          <w:noProof w:val="0"/>
          <w:sz w:val="24"/>
          <w:szCs w:val="24"/>
          <w:lang w:val="en-US"/>
        </w:rPr>
        <w:t>SVM:</w:t>
      </w:r>
      <w:r w:rsidRPr="74643223" w:rsidR="6FC3FDBC">
        <w:rPr>
          <w:rFonts w:ascii="Calibri" w:hAnsi="Calibri" w:eastAsia="Calibri" w:cs="Calibri"/>
          <w:noProof w:val="0"/>
          <w:sz w:val="24"/>
          <w:szCs w:val="24"/>
          <w:lang w:val="en-US"/>
        </w:rPr>
        <w:t xml:space="preserve"> 0.7440 (20%) vs 0.7466 (100%).</w:t>
      </w:r>
    </w:p>
    <w:p w:rsidR="6FC3FDBC" w:rsidP="74643223" w:rsidRDefault="6FC3FDBC" w14:paraId="4B9A6083" w14:textId="23487471">
      <w:pPr>
        <w:pStyle w:val="144"/>
        <w:numPr>
          <w:ilvl w:val="0"/>
          <w:numId w:val="12"/>
        </w:numPr>
        <w:spacing w:before="240" w:beforeAutospacing="off" w:after="240" w:afterAutospacing="off"/>
        <w:rPr>
          <w:rFonts w:ascii="Calibri" w:hAnsi="Calibri" w:eastAsia="Calibri" w:cs="Calibri"/>
          <w:noProof w:val="0"/>
          <w:sz w:val="24"/>
          <w:szCs w:val="24"/>
          <w:lang w:val="en-US"/>
        </w:rPr>
      </w:pPr>
      <w:r w:rsidRPr="74643223" w:rsidR="6FC3FDBC">
        <w:rPr>
          <w:rFonts w:ascii="Calibri" w:hAnsi="Calibri" w:eastAsia="Calibri" w:cs="Calibri"/>
          <w:b w:val="1"/>
          <w:bCs w:val="1"/>
          <w:noProof w:val="0"/>
          <w:sz w:val="24"/>
          <w:szCs w:val="24"/>
          <w:lang w:val="en-US"/>
        </w:rPr>
        <w:t>Keras</w:t>
      </w:r>
      <w:r w:rsidRPr="74643223" w:rsidR="6FC3FDBC">
        <w:rPr>
          <w:rFonts w:ascii="Calibri" w:hAnsi="Calibri" w:eastAsia="Calibri" w:cs="Calibri"/>
          <w:b w:val="1"/>
          <w:bCs w:val="1"/>
          <w:noProof w:val="0"/>
          <w:sz w:val="24"/>
          <w:szCs w:val="24"/>
          <w:lang w:val="en-US"/>
        </w:rPr>
        <w:t xml:space="preserve"> MLP:</w:t>
      </w:r>
      <w:r w:rsidRPr="74643223" w:rsidR="6FC3FDBC">
        <w:rPr>
          <w:rFonts w:ascii="Calibri" w:hAnsi="Calibri" w:eastAsia="Calibri" w:cs="Calibri"/>
          <w:noProof w:val="0"/>
          <w:sz w:val="24"/>
          <w:szCs w:val="24"/>
          <w:lang w:val="en-US"/>
        </w:rPr>
        <w:t xml:space="preserve"> 0.7434 (20%) vs 0.7491 (100%).</w:t>
      </w:r>
    </w:p>
    <w:p w:rsidR="077EAE84" w:rsidP="74643223" w:rsidRDefault="077EAE84" w14:paraId="4D1A1C12" w14:textId="35985229">
      <w:pPr>
        <w:pStyle w:val="144"/>
        <w:numPr>
          <w:ilvl w:val="0"/>
          <w:numId w:val="12"/>
        </w:numPr>
        <w:spacing w:before="240" w:beforeAutospacing="off" w:after="240" w:afterAutospacing="off"/>
        <w:rPr/>
      </w:pPr>
      <w:r w:rsidR="077EAE84">
        <w:drawing>
          <wp:inline wp14:editId="78CBCE04" wp14:anchorId="68844089">
            <wp:extent cx="5257800" cy="657225"/>
            <wp:effectExtent l="0" t="0" r="0" b="0"/>
            <wp:docPr id="5360462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6046247" name="Picture 536046247"/>
                    <pic:cNvPicPr/>
                  </pic:nvPicPr>
                  <pic:blipFill>
                    <a:blip xmlns:r="http://schemas.openxmlformats.org/officeDocument/2006/relationships" r:embed="rId637115121">
                      <a:extLst>
                        <a:ext uri="{28A0092B-C50C-407E-A947-70E740481C1C}">
                          <a14:useLocalDpi xmlns:a14="http://schemas.microsoft.com/office/drawing/2010/main"/>
                        </a:ext>
                      </a:extLst>
                    </a:blip>
                    <a:stretch>
                      <a:fillRect/>
                    </a:stretch>
                  </pic:blipFill>
                  <pic:spPr>
                    <a:xfrm>
                      <a:off x="0" y="0"/>
                      <a:ext cx="5257800" cy="657225"/>
                    </a:xfrm>
                    <a:prstGeom prst="rect">
                      <a:avLst/>
                    </a:prstGeom>
                  </pic:spPr>
                </pic:pic>
              </a:graphicData>
            </a:graphic>
          </wp:inline>
        </w:drawing>
      </w:r>
    </w:p>
    <w:p w:rsidR="6FC3FDBC" w:rsidP="74643223" w:rsidRDefault="6FC3FDBC" w14:paraId="2E3ECFA1" w14:textId="0D770F63">
      <w:pPr>
        <w:spacing w:before="240" w:beforeAutospacing="off" w:after="240" w:afterAutospacing="off"/>
      </w:pPr>
      <w:r w:rsidRPr="74643223" w:rsidR="6FC3FDBC">
        <w:rPr>
          <w:rFonts w:ascii="Calibri" w:hAnsi="Calibri" w:eastAsia="Calibri" w:cs="Calibri"/>
          <w:b w:val="1"/>
          <w:bCs w:val="1"/>
          <w:noProof w:val="0"/>
          <w:sz w:val="24"/>
          <w:szCs w:val="24"/>
          <w:lang w:val="en-US"/>
        </w:rPr>
        <w:t>Conclusion:</w:t>
      </w:r>
      <w:r w:rsidRPr="74643223" w:rsidR="6FC3FDBC">
        <w:rPr>
          <w:rFonts w:ascii="Calibri" w:hAnsi="Calibri" w:eastAsia="Calibri" w:cs="Calibri"/>
          <w:noProof w:val="0"/>
          <w:sz w:val="24"/>
          <w:szCs w:val="24"/>
          <w:lang w:val="en-US"/>
        </w:rPr>
        <w:t xml:space="preserve"> The models show remarkable stability. Increasing the training data from 20% to 100% resulted in only marginal gains in accuracy (&lt;1%). This suggests that the features provided are robust and the underlying patterns are discernible even with a smaller subset of the data, though the Neural Network benefited the most from the additional data.</w:t>
      </w:r>
    </w:p>
    <w:p w:rsidR="74643223" w:rsidP="74643223" w:rsidRDefault="74643223" w14:paraId="48E32CFE" w14:textId="44B358D3">
      <w:pPr>
        <w:pStyle w:val="1"/>
        <w:rPr>
          <w:rFonts w:ascii="Calibri" w:hAnsi="Calibri" w:cs="Calibri"/>
          <w:sz w:val="24"/>
          <w:szCs w:val="24"/>
        </w:rPr>
      </w:pPr>
    </w:p>
    <w:sectPr>
      <w:pgSz w:w="12240" w:h="15840" w:orient="portrait"/>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xmlns:wp14="http://schemas.microsoft.com/office/word/2010/wordml" w14:paraId="672A6659" wp14:textId="77777777">
      <w:pPr>
        <w:spacing w:line="240" w:lineRule="auto"/>
      </w:pPr>
      <w:r>
        <w:separator/>
      </w:r>
    </w:p>
  </w:endnote>
  <w:endnote w:type="continuationSeparator" w:id="1">
    <w:p xmlns:wp14="http://schemas.microsoft.com/office/word/2010/wordml" w14:paraId="0A37501D" wp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xmlns:wp14="http://schemas.microsoft.com/office/word/2010/wordml" w14:paraId="5DAB6C7B" wp14:textId="77777777">
      <w:pPr>
        <w:spacing w:before="0" w:after="0" w:line="276" w:lineRule="auto"/>
      </w:pPr>
      <w:r>
        <w:separator/>
      </w:r>
    </w:p>
  </w:footnote>
  <w:footnote w:type="continuationSeparator" w:id="1">
    <w:p xmlns:wp14="http://schemas.microsoft.com/office/word/2010/wordml" w14:paraId="02EB378F" wp14:textId="77777777">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xmlns:w="http://schemas.openxmlformats.org/wordprocessingml/2006/main" w:abstractNumId="11">
    <w:nsid w:val="604efc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a3156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7671a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61744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42901b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7137F1B5"/>
    <w:multiLevelType w:val="singleLevel"/>
    <w:tmpl w:val="7137F1B5"/>
    <w:lvl w:ilvl="0" w:tentative="0">
      <w:start w:val="3"/>
      <w:numFmt w:val="decimal"/>
      <w:suff w:val="space"/>
      <w:lvlText w:val="%1."/>
      <w:lvlJc w:val="left"/>
    </w:lvl>
  </w:abstractNum>
  <w:num w:numId="12">
    <w:abstractNumId w:val="11"/>
  </w:num>
  <w:num w:numId="11">
    <w:abstractNumId w:val="10"/>
  </w:num>
  <w:num w:numId="10">
    <w:abstractNumId w:val="9"/>
  </w:num>
  <w:num w:numId="9">
    <w:abstractNumId w:val="8"/>
  </w:num>
  <w:num w:numId="8">
    <w:abstractNumId w:val="7"/>
  </w: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xmlns:w15="http://schemas.microsoft.com/office/word/2012/wordml" mc:Ignorable="w14 wp14 w15">
  <w:zoom w:percent="88"/>
  <w:bordersDoNotSurroundHeader w:val="0"/>
  <w:bordersDoNotSurroundFooter w:val="0"/>
  <w:trackRevisions w:val="false"/>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BBE326"/>
    <w:rsid w:val="00CB0664"/>
    <w:rsid w:val="00FC693F"/>
    <w:rsid w:val="01107001"/>
    <w:rsid w:val="0155648F"/>
    <w:rsid w:val="0155648F"/>
    <w:rsid w:val="01B7D561"/>
    <w:rsid w:val="0208821D"/>
    <w:rsid w:val="077EAE84"/>
    <w:rsid w:val="089986D8"/>
    <w:rsid w:val="132B1FEA"/>
    <w:rsid w:val="132B1FEA"/>
    <w:rsid w:val="1370B579"/>
    <w:rsid w:val="1974B5CD"/>
    <w:rsid w:val="1BD6093B"/>
    <w:rsid w:val="23DF3943"/>
    <w:rsid w:val="245A7A68"/>
    <w:rsid w:val="28EA189C"/>
    <w:rsid w:val="291BA08E"/>
    <w:rsid w:val="302220AA"/>
    <w:rsid w:val="358E032C"/>
    <w:rsid w:val="358E032C"/>
    <w:rsid w:val="35D52D9F"/>
    <w:rsid w:val="3D19CDBB"/>
    <w:rsid w:val="42A08DE1"/>
    <w:rsid w:val="4DF66005"/>
    <w:rsid w:val="4E621626"/>
    <w:rsid w:val="51FF4F0C"/>
    <w:rsid w:val="535180D6"/>
    <w:rsid w:val="535180D6"/>
    <w:rsid w:val="5674886D"/>
    <w:rsid w:val="589B4E9E"/>
    <w:rsid w:val="604F19C5"/>
    <w:rsid w:val="66F3DE5F"/>
    <w:rsid w:val="66F3DE5F"/>
    <w:rsid w:val="6B02C661"/>
    <w:rsid w:val="6FC3FDBC"/>
    <w:rsid w:val="72DC38C3"/>
    <w:rsid w:val="72F14633"/>
    <w:rsid w:val="741B0085"/>
    <w:rsid w:val="74643223"/>
    <w:rsid w:val="798D52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14:docId w14:val="14E6AD0F"/>
  <w14:defaultImageDpi w14:val="300"/>
  <w15:docId w15:val="{81973FA2-3F9B-41E9-AC65-9E0D30309580}"/>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p14">
  <w:docDefaults>
    <w:rPrDefault>
      <w:rPr>
        <w:rFonts w:ascii="Times New Roman" w:hAnsi="Times New Roman" w:eastAsia="SimSun" w:cs="Times New Roman"/>
      </w:rPr>
    </w:rPrDefault>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semiHidden="0" w:qFormat="1"/>
    <w:lsdException w:name="heading 3" w:uiPriority="9" w:semiHidden="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semiHidden="0"/>
    <w:lsdException w:name="footer" w:uiPriority="99" w:semiHidden="0" w:qFormat="1"/>
    <w:lsdException w:name="index heading" w:uiPriority="99"/>
    <w:lsdException w:name="caption" w:uiPriority="35" w:qFormat="1"/>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semiHidden="0" w:qFormat="1"/>
    <w:lsdException w:name="toa heading" w:uiPriority="99"/>
    <w:lsdException w:name="List" w:uiPriority="99" w:semiHidden="0" w:qFormat="1"/>
    <w:lsdException w:name="List Bullet" w:uiPriority="99" w:semiHidden="0"/>
    <w:lsdException w:name="List Number" w:uiPriority="99" w:semiHidden="0" w:qFormat="1"/>
    <w:lsdException w:name="List 2" w:uiPriority="99" w:semiHidden="0"/>
    <w:lsdException w:name="List 3" w:uiPriority="99" w:semiHidden="0" w:qFormat="1"/>
    <w:lsdException w:name="List 4" w:uiPriority="99"/>
    <w:lsdException w:name="List 5" w:uiPriority="99"/>
    <w:lsdException w:name="List Bullet 2" w:uiPriority="99" w:semiHidden="0"/>
    <w:lsdException w:name="List Bullet 3" w:uiPriority="99" w:semiHidden="0" w:qFormat="1"/>
    <w:lsdException w:name="List Bullet 4" w:uiPriority="99"/>
    <w:lsdException w:name="List Bullet 5" w:uiPriority="99"/>
    <w:lsdException w:name="List Number 2" w:uiPriority="99" w:semiHidden="0" w:qFormat="1"/>
    <w:lsdException w:name="List Number 3" w:uiPriority="99" w:semiHidden="0"/>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lsdException w:name="Body Text" w:uiPriority="99" w:semiHidden="0" w:qFormat="1"/>
    <w:lsdException w:name="Body Text Indent" w:uiPriority="99"/>
    <w:lsdException w:name="List Continue" w:uiPriority="99" w:semiHidden="0"/>
    <w:lsdException w:name="List Continue 2" w:uiPriority="99" w:semiHidden="0"/>
    <w:lsdException w:name="List Continue 3" w:uiPriority="99" w:semiHidden="0" w:qFormat="1"/>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semiHidden="0"/>
    <w:lsdException w:name="Body Text 3" w:uiPriority="99" w:semiHidden="0"/>
    <w:lsdException w:name="Body Text Indent 2" w:uiPriority="99"/>
    <w:lsdException w:name="Body Text Indent 3" w:uiPriority="99"/>
    <w:lsdException w:name="Block Text" w:uiPriority="99"/>
    <w:lsdException w:name="Hyperlink" w:uiPriority="99"/>
    <w:lsdException w:name="FollowedHyperlink" w:uiPriority="99"/>
    <w:lsdException w:name="Strong" w:uiPriority="22" w:semiHidden="0" w:unhideWhenUsed="0" w:qFormat="1"/>
    <w:lsdException w:name="Emphasis" w:uiPriority="20" w:semiHidden="0" w:unhideWhenUsed="0" w:qFormat="1"/>
    <w:lsdException w:name="Document Map" w:uiPriority="99"/>
    <w:lsdException w:name="Plain Text" w:uiPriority="99"/>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uiPriority="59" w:semiHidden="0" w:unhideWhenUsed="0"/>
    <w:lsdException w:name="Table Theme" w:uiPriority="99"/>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qFormat="1"/>
    <w:lsdException w:name="Medium Shading 1" w:uiPriority="63" w:semiHidden="0" w:unhideWhenUsed="0" w:qFormat="1"/>
    <w:lsdException w:name="Medium Shading 2" w:uiPriority="64" w:semiHidden="0" w:unhideWhenUsed="0" w:qFormat="1"/>
    <w:lsdException w:name="Medium List 1" w:uiPriority="65" w:semiHidden="0" w:unhideWhenUsed="0" w:qFormat="1"/>
    <w:lsdException w:name="Medium List 2" w:uiPriority="66" w:semiHidden="0" w:unhideWhenUsed="0" w:qFormat="1"/>
    <w:lsdException w:name="Medium Grid 1" w:uiPriority="67" w:semiHidden="0" w:unhideWhenUsed="0" w:qFormat="1"/>
    <w:lsdException w:name="Medium Grid 2" w:uiPriority="68" w:semiHidden="0" w:unhideWhenUsed="0"/>
    <w:lsdException w:name="Medium Grid 3" w:uiPriority="69" w:semiHidden="0" w:unhideWhenUsed="0" w:qFormat="1"/>
    <w:lsdException w:name="Dark List" w:uiPriority="70" w:semiHidden="0" w:unhideWhenUsed="0" w:qFormat="1"/>
    <w:lsdException w:name="Colorful Shading" w:uiPriority="71" w:semiHidden="0" w:unhideWhenUsed="0"/>
    <w:lsdException w:name="Colorful List" w:uiPriority="72" w:semiHidden="0" w:unhideWhenUsed="0" w:qFormat="1"/>
    <w:lsdException w:name="Colorful Grid" w:uiPriority="73" w:semiHidden="0" w:unhideWhenUsed="0" w:qFormat="1"/>
    <w:lsdException w:name="Light Shading Accent 1" w:uiPriority="60" w:semiHidden="0" w:unhideWhenUsed="0"/>
    <w:lsdException w:name="Light List Accent 1" w:uiPriority="61" w:semiHidden="0" w:unhideWhenUsed="0"/>
    <w:lsdException w:name="Light Grid Accent 1" w:uiPriority="62" w:semiHidden="0" w:unhideWhenUsed="0" w:qFormat="1"/>
    <w:lsdException w:name="Medium Shading 1 Accent 1" w:uiPriority="63" w:semiHidden="0" w:unhideWhenUsed="0" w:qFormat="1"/>
    <w:lsdException w:name="Medium Shading 2 Accent 1" w:uiPriority="64" w:semiHidden="0" w:unhideWhenUsed="0" w:qFormat="1"/>
    <w:lsdException w:name="Medium List 1 Accent 1" w:uiPriority="65" w:semiHidden="0" w:unhideWhenUsed="0" w:qFormat="1"/>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qFormat="1"/>
    <w:lsdException w:name="Medium Grid 1 Accent 1" w:uiPriority="67" w:semiHidden="0" w:unhideWhenUsed="0"/>
    <w:lsdException w:name="Medium Grid 2 Accent 1" w:uiPriority="68" w:semiHidden="0" w:unhideWhenUsed="0"/>
    <w:lsdException w:name="Medium Grid 3 Accent 1" w:uiPriority="69" w:semiHidden="0" w:unhideWhenUsed="0" w:qFormat="1"/>
    <w:lsdException w:name="Dark List Accent 1" w:uiPriority="70" w:semiHidden="0" w:unhideWhenUsed="0" w:qFormat="1"/>
    <w:lsdException w:name="Colorful Shading Accent 1" w:uiPriority="71" w:semiHidden="0" w:unhideWhenUsed="0"/>
    <w:lsdException w:name="Colorful List Accent 1" w:uiPriority="72" w:semiHidden="0" w:unhideWhenUsed="0" w:qFormat="1"/>
    <w:lsdException w:name="Colorful Grid Accent 1" w:uiPriority="73" w:semiHidden="0" w:unhideWhenUsed="0" w:qFormat="1"/>
    <w:lsdException w:name="Light Shading Accent 2" w:uiPriority="60" w:semiHidden="0" w:unhideWhenUsed="0"/>
    <w:lsdException w:name="Light List Accent 2" w:uiPriority="61" w:semiHidden="0" w:unhideWhenUsed="0"/>
    <w:lsdException w:name="Light Grid Accent 2" w:uiPriority="62" w:semiHidden="0" w:unhideWhenUsed="0" w:qFormat="1"/>
    <w:lsdException w:name="Medium Shading 1 Accent 2" w:uiPriority="63" w:semiHidden="0" w:unhideWhenUsed="0" w:qFormat="1"/>
    <w:lsdException w:name="Medium Shading 2 Accent 2" w:uiPriority="64" w:semiHidden="0" w:unhideWhenUsed="0" w:qFormat="1"/>
    <w:lsdException w:name="Medium List 1 Accent 2" w:uiPriority="65" w:semiHidden="0" w:unhideWhenUsed="0" w:qFormat="1"/>
    <w:lsdException w:name="Medium List 2 Accent 2" w:uiPriority="66" w:semiHidden="0" w:unhideWhenUsed="0" w:qFormat="1"/>
    <w:lsdException w:name="Medium Grid 1 Accent 2" w:uiPriority="67" w:semiHidden="0" w:unhideWhenUsed="0"/>
    <w:lsdException w:name="Medium Grid 2 Accent 2" w:uiPriority="68" w:semiHidden="0" w:unhideWhenUsed="0" w:qFormat="1"/>
    <w:lsdException w:name="Medium Grid 3 Accent 2" w:uiPriority="69" w:semiHidden="0" w:unhideWhenUsed="0" w:qFormat="1"/>
    <w:lsdException w:name="Dark List Accent 2" w:uiPriority="70" w:semiHidden="0" w:unhideWhenUsed="0" w:qFormat="1"/>
    <w:lsdException w:name="Colorful Shading Accent 2" w:uiPriority="71" w:semiHidden="0" w:unhideWhenUsed="0" w:qFormat="1"/>
    <w:lsdException w:name="Colorful List Accent 2" w:uiPriority="72" w:semiHidden="0" w:unhideWhenUsed="0" w:qFormat="1"/>
    <w:lsdException w:name="Colorful Grid Accent 2" w:uiPriority="73" w:semiHidden="0" w:unhideWhenUsed="0" w:qFormat="1"/>
    <w:lsdException w:name="Light Shading Accent 3" w:uiPriority="60" w:semiHidden="0" w:unhideWhenUsed="0"/>
    <w:lsdException w:name="Light List Accent 3" w:uiPriority="61" w:semiHidden="0" w:unhideWhenUsed="0"/>
    <w:lsdException w:name="Light Grid Accent 3" w:uiPriority="62" w:semiHidden="0" w:unhideWhenUsed="0" w:qFormat="1"/>
    <w:lsdException w:name="Medium Shading 1 Accent 3" w:uiPriority="63" w:semiHidden="0" w:unhideWhenUsed="0" w:qFormat="1"/>
    <w:lsdException w:name="Medium Shading 2 Accent 3" w:uiPriority="64" w:semiHidden="0" w:unhideWhenUsed="0" w:qFormat="1"/>
    <w:lsdException w:name="Medium List 1 Accent 3" w:uiPriority="65" w:semiHidden="0" w:unhideWhenUsed="0" w:qFormat="1"/>
    <w:lsdException w:name="Medium List 2 Accent 3" w:uiPriority="66" w:semiHidden="0" w:unhideWhenUsed="0" w:qFormat="1"/>
    <w:lsdException w:name="Medium Grid 1 Accent 3" w:uiPriority="67" w:semiHidden="0" w:unhideWhenUsed="0" w:qFormat="1"/>
    <w:lsdException w:name="Medium Grid 2 Accent 3" w:uiPriority="68" w:semiHidden="0" w:unhideWhenUsed="0" w:qFormat="1"/>
    <w:lsdException w:name="Medium Grid 3 Accent 3" w:uiPriority="69" w:semiHidden="0" w:unhideWhenUsed="0"/>
    <w:lsdException w:name="Dark List Accent 3" w:uiPriority="70" w:semiHidden="0" w:unhideWhenUsed="0" w:qFormat="1"/>
    <w:lsdException w:name="Colorful Shading Accent 3" w:uiPriority="71" w:semiHidden="0" w:unhideWhenUsed="0"/>
    <w:lsdException w:name="Colorful List Accent 3" w:uiPriority="72" w:semiHidden="0" w:unhideWhenUsed="0" w:qFormat="1"/>
    <w:lsdException w:name="Colorful Grid Accent 3" w:uiPriority="73" w:semiHidden="0" w:unhideWhenUsed="0" w:qFormat="1"/>
    <w:lsdException w:name="Light Shading Accent 4" w:uiPriority="60" w:semiHidden="0" w:unhideWhenUsed="0"/>
    <w:lsdException w:name="Light List Accent 4" w:uiPriority="61" w:semiHidden="0" w:unhideWhenUsed="0"/>
    <w:lsdException w:name="Light Grid Accent 4" w:uiPriority="62" w:semiHidden="0" w:unhideWhenUsed="0" w:qFormat="1"/>
    <w:lsdException w:name="Medium Shading 1 Accent 4" w:uiPriority="63" w:semiHidden="0" w:unhideWhenUsed="0" w:qFormat="1"/>
    <w:lsdException w:name="Medium Shading 2 Accent 4" w:uiPriority="64" w:semiHidden="0" w:unhideWhenUsed="0" w:qFormat="1"/>
    <w:lsdException w:name="Medium List 1 Accent 4" w:uiPriority="65" w:semiHidden="0" w:unhideWhenUsed="0" w:qFormat="1"/>
    <w:lsdException w:name="Medium List 2 Accent 4" w:uiPriority="66" w:semiHidden="0" w:unhideWhenUsed="0" w:qFormat="1"/>
    <w:lsdException w:name="Medium Grid 1 Accent 4" w:uiPriority="67" w:semiHidden="0" w:unhideWhenUsed="0" w:qFormat="1"/>
    <w:lsdException w:name="Medium Grid 2 Accent 4" w:uiPriority="68" w:semiHidden="0" w:unhideWhenUsed="0" w:qFormat="1"/>
    <w:lsdException w:name="Medium Grid 3 Accent 4" w:uiPriority="69" w:semiHidden="0" w:unhideWhenUsed="0"/>
    <w:lsdException w:name="Dark List Accent 4" w:uiPriority="70" w:semiHidden="0" w:unhideWhenUsed="0" w:qFormat="1"/>
    <w:lsdException w:name="Colorful Shading Accent 4" w:uiPriority="71" w:semiHidden="0" w:unhideWhenUsed="0"/>
    <w:lsdException w:name="Colorful List Accent 4" w:uiPriority="72" w:semiHidden="0" w:unhideWhenUsed="0"/>
    <w:lsdException w:name="Colorful Grid Accent 4" w:uiPriority="73" w:semiHidden="0" w:unhideWhenUsed="0" w:qFormat="1"/>
    <w:lsdException w:name="Light Shading Accent 5" w:uiPriority="60" w:semiHidden="0" w:unhideWhenUsed="0"/>
    <w:lsdException w:name="Light List Accent 5" w:uiPriority="61" w:semiHidden="0" w:unhideWhenUsed="0" w:qFormat="1"/>
    <w:lsdException w:name="Light Grid Accent 5" w:uiPriority="62" w:semiHidden="0" w:unhideWhenUsed="0" w:qFormat="1"/>
    <w:lsdException w:name="Medium Shading 1 Accent 5" w:uiPriority="63" w:semiHidden="0" w:unhideWhenUsed="0" w:qFormat="1"/>
    <w:lsdException w:name="Medium Shading 2 Accent 5" w:uiPriority="64" w:semiHidden="0" w:unhideWhenUsed="0" w:qFormat="1"/>
    <w:lsdException w:name="Medium List 1 Accent 5" w:uiPriority="65" w:semiHidden="0" w:unhideWhenUsed="0" w:qFormat="1"/>
    <w:lsdException w:name="Medium List 2 Accent 5" w:uiPriority="66" w:semiHidden="0" w:unhideWhenUsed="0" w:qFormat="1"/>
    <w:lsdException w:name="Medium Grid 1 Accent 5" w:uiPriority="67" w:semiHidden="0" w:unhideWhenUsed="0" w:qFormat="1"/>
    <w:lsdException w:name="Medium Grid 2 Accent 5" w:uiPriority="68" w:semiHidden="0" w:unhideWhenUsed="0" w:qFormat="1"/>
    <w:lsdException w:name="Medium Grid 3 Accent 5" w:uiPriority="69" w:semiHidden="0" w:unhideWhenUsed="0"/>
    <w:lsdException w:name="Dark List Accent 5" w:uiPriority="70" w:semiHidden="0" w:unhideWhenUsed="0" w:qFormat="1"/>
    <w:lsdException w:name="Colorful Shading Accent 5" w:uiPriority="71" w:semiHidden="0" w:unhideWhenUsed="0" w:qFormat="1"/>
    <w:lsdException w:name="Colorful List Accent 5" w:uiPriority="72" w:semiHidden="0" w:unhideWhenUsed="0" w:qFormat="1"/>
    <w:lsdException w:name="Colorful Grid Accent 5" w:uiPriority="73" w:semiHidden="0" w:unhideWhenUsed="0" w:qFormat="1"/>
    <w:lsdException w:name="Light Shading Accent 6" w:uiPriority="60" w:semiHidden="0" w:unhideWhenUsed="0"/>
    <w:lsdException w:name="Light List Accent 6" w:uiPriority="61" w:semiHidden="0" w:unhideWhenUsed="0" w:qFormat="1"/>
    <w:lsdException w:name="Light Grid Accent 6" w:uiPriority="62" w:semiHidden="0" w:unhideWhenUsed="0" w:qFormat="1"/>
    <w:lsdException w:name="Medium Shading 1 Accent 6" w:uiPriority="63" w:semiHidden="0" w:unhideWhenUsed="0" w:qFormat="1"/>
    <w:lsdException w:name="Medium Shading 2 Accent 6" w:uiPriority="64" w:semiHidden="0" w:unhideWhenUsed="0" w:qFormat="1"/>
    <w:lsdException w:name="Medium List 1 Accent 6" w:uiPriority="65" w:semiHidden="0" w:unhideWhenUsed="0" w:qFormat="1"/>
    <w:lsdException w:name="Medium List 2 Accent 6" w:uiPriority="66" w:semiHidden="0" w:unhideWhenUsed="0" w:qFormat="1"/>
    <w:lsdException w:name="Medium Grid 1 Accent 6" w:uiPriority="67" w:semiHidden="0" w:unhideWhenUsed="0" w:qFormat="1"/>
    <w:lsdException w:name="Medium Grid 2 Accent 6" w:uiPriority="68" w:semiHidden="0" w:unhideWhenUsed="0" w:qFormat="1"/>
    <w:lsdException w:name="Medium Grid 3 Accent 6" w:uiPriority="69" w:semiHidden="0" w:unhideWhenUsed="0" w:qFormat="1"/>
    <w:lsdException w:name="Dark List Accent 6" w:uiPriority="70" w:semiHidden="0" w:unhideWhenUsed="0" w:qFormat="1"/>
    <w:lsdException w:name="Colorful Shading Accent 6" w:uiPriority="71" w:semiHidden="0" w:unhideWhenUsed="0" w:qFormat="1"/>
    <w:lsdException w:name="Colorful List Accent 6" w:uiPriority="72" w:semiHidden="0" w:unhideWhenUsed="0" w:qFormat="1"/>
    <w:lsdException w:name="Colorful Grid Accent 6" w:uiPriority="73" w:semiHidden="0" w:unhideWhenUsed="0" w:qFormat="1"/>
  </w:latentStyles>
  <w:style w:type="paragraph" w:styleId="1" w:default="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styleId="11" w:default="1">
    <w:name w:val="Default Paragraph Font"/>
    <w:semiHidden/>
    <w:unhideWhenUsed/>
    <w:uiPriority w:val="1"/>
  </w:style>
  <w:style w:type="table" w:styleId="12" w:default="1">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customStyle="1">
    <w:name w:val="Header Char"/>
    <w:basedOn w:val="11"/>
    <w:link w:val="19"/>
    <w:uiPriority w:val="99"/>
  </w:style>
  <w:style w:type="character" w:styleId="137" w:customStyle="1">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styleId="139" w:customStyle="1">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styleId="140" w:customStyle="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styleId="141" w:customStyle="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styleId="142" w:customStyle="1">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styleId="143" w:customStyle="1">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styleId="145" w:customStyle="1">
    <w:name w:val="Body Text Char"/>
    <w:basedOn w:val="11"/>
    <w:link w:val="13"/>
    <w:qFormat/>
    <w:uiPriority w:val="99"/>
  </w:style>
  <w:style w:type="character" w:styleId="146" w:customStyle="1">
    <w:name w:val="Body Text 2 Char"/>
    <w:basedOn w:val="11"/>
    <w:link w:val="14"/>
    <w:uiPriority w:val="99"/>
  </w:style>
  <w:style w:type="character" w:styleId="147" w:customStyle="1">
    <w:name w:val="Body Text 3 Char"/>
    <w:basedOn w:val="11"/>
    <w:link w:val="15"/>
    <w:uiPriority w:val="99"/>
    <w:rPr>
      <w:sz w:val="16"/>
      <w:szCs w:val="16"/>
    </w:rPr>
  </w:style>
  <w:style w:type="character" w:styleId="148" w:customStyle="1">
    <w:name w:val="Macro Text Char"/>
    <w:basedOn w:val="11"/>
    <w:link w:val="3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styleId="150" w:customStyle="1">
    <w:name w:val="Quote Char"/>
    <w:basedOn w:val="11"/>
    <w:link w:val="149"/>
    <w:qFormat/>
    <w:uiPriority w:val="29"/>
    <w:rPr>
      <w:i/>
      <w:iCs/>
      <w:color w:val="000000" w:themeColor="text1"/>
      <w14:textFill>
        <w14:solidFill>
          <w14:schemeClr w14:val="tx1"/>
        </w14:solidFill>
      </w14:textFill>
    </w:rPr>
  </w:style>
  <w:style w:type="character" w:styleId="151" w:customStyle="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styleId="152" w:customStyle="1">
    <w:name w:val="Heading 5 Char"/>
    <w:basedOn w:val="11"/>
    <w:link w:val="6"/>
    <w:semiHidden/>
    <w:uiPriority w:val="9"/>
    <w:rPr>
      <w:rFonts w:asciiTheme="majorHAnsi" w:hAnsiTheme="majorHAnsi" w:eastAsiaTheme="majorEastAsia" w:cstheme="majorBidi"/>
      <w:color w:val="254061" w:themeColor="accent1" w:themeShade="80"/>
    </w:rPr>
  </w:style>
  <w:style w:type="character" w:styleId="153" w:customStyle="1">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styleId="154" w:customStyle="1">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styleId="155" w:customStyle="1">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styleId="156" w:customStyle="1">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styleId="158" w:customStyle="1">
    <w:name w:val="Intense Quote Char"/>
    <w:basedOn w:val="11"/>
    <w:link w:val="157"/>
    <w:uiPriority w:val="30"/>
    <w:rPr>
      <w:b/>
      <w:bCs/>
      <w:i/>
      <w:iCs/>
      <w:color w:val="4F81BD" w:themeColor="accent1"/>
      <w14:textFill>
        <w14:solidFill>
          <w14:schemeClr w14:val="accent1"/>
        </w14:solidFill>
      </w14:textFill>
    </w:rPr>
  </w:style>
  <w:style w:type="character" w:styleId="159" w:customStyle="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styleId="160" w:customStyle="1">
    <w:name w:val="Intense Emphasis"/>
    <w:basedOn w:val="11"/>
    <w:qFormat/>
    <w:uiPriority w:val="21"/>
    <w:rPr>
      <w:b/>
      <w:bCs/>
      <w:i/>
      <w:iCs/>
      <w:color w:val="4F81BD" w:themeColor="accent1"/>
      <w14:textFill>
        <w14:solidFill>
          <w14:schemeClr w14:val="accent1"/>
        </w14:solidFill>
      </w14:textFill>
    </w:rPr>
  </w:style>
  <w:style w:type="character" w:styleId="161" w:customStyle="1">
    <w:name w:val="Subtle Reference"/>
    <w:basedOn w:val="11"/>
    <w:qFormat/>
    <w:uiPriority w:val="31"/>
    <w:rPr>
      <w:smallCaps/>
      <w:color w:val="C0504D" w:themeColor="accent2"/>
      <w:u w:val="single"/>
      <w14:textFill>
        <w14:solidFill>
          <w14:schemeClr w14:val="accent2"/>
        </w14:solidFill>
      </w14:textFill>
    </w:rPr>
  </w:style>
  <w:style w:type="character" w:styleId="162" w:customStyle="1">
    <w:name w:val="Intense Reference"/>
    <w:basedOn w:val="11"/>
    <w:qFormat/>
    <w:uiPriority w:val="32"/>
    <w:rPr>
      <w:b/>
      <w:bCs/>
      <w:smallCaps/>
      <w:color w:val="C0504D" w:themeColor="accent2"/>
      <w:spacing w:val="5"/>
      <w:u w:val="single"/>
      <w14:textFill>
        <w14:solidFill>
          <w14:schemeClr w14:val="accent2"/>
        </w14:solidFill>
      </w14:textFill>
    </w:rPr>
  </w:style>
  <w:style w:type="character" w:styleId="163" w:customStyle="1">
    <w:name w:val="Book Title"/>
    <w:basedOn w:val="11"/>
    <w:qFormat/>
    <w:uiPriority w:val="33"/>
    <w:rPr>
      <w:b/>
      <w:bCs/>
      <w:smallCaps/>
      <w:spacing w:val="5"/>
    </w:rPr>
  </w:style>
  <w:style w:type="paragraph" w:styleId="164" w:customStyle="1">
    <w:name w:val="TOC Heading"/>
    <w:basedOn w:val="2"/>
    <w:next w:val="1"/>
    <w:semiHidden/>
    <w:unhideWhenUsed/>
    <w:qFormat/>
    <w:uiPriority w:val="39"/>
    <w:pPr>
      <w:outlineLvl w:val="9"/>
    </w:pPr>
  </w:style>
</w:styles>
</file>

<file path=word/_rels/document.xml.rels>&#65279;<?xml version="1.0" encoding="utf-8"?><Relationships xmlns="http://schemas.openxmlformats.org/package/2006/relationships"><Relationship Type="http://schemas.openxmlformats.org/officeDocument/2006/relationships/image" Target="media/image4.png" Id="rId9" /><Relationship Type="http://schemas.openxmlformats.org/officeDocument/2006/relationships/image" Target="media/image3.png" Id="rId8" /><Relationship Type="http://schemas.openxmlformats.org/officeDocument/2006/relationships/image" Target="media/image2.png" Id="rId7" /><Relationship Type="http://schemas.openxmlformats.org/officeDocument/2006/relationships/image" Target="media/image1.png" Id="rId6" /><Relationship Type="http://schemas.openxmlformats.org/officeDocument/2006/relationships/theme" Target="theme/theme1.xml" Id="rId5" /><Relationship Type="http://schemas.openxmlformats.org/officeDocument/2006/relationships/endnotes" Target="endnotes.xml" Id="rId4" /><Relationship Type="http://schemas.openxmlformats.org/officeDocument/2006/relationships/footnotes" Target="footnotes.xml" Id="rId3" /><Relationship Type="http://schemas.openxmlformats.org/officeDocument/2006/relationships/settings" Target="settings.xml" Id="rId2" /><Relationship Type="http://schemas.openxmlformats.org/officeDocument/2006/relationships/fontTable" Target="fontTable.xml" Id="rId14" /><Relationship Type="http://schemas.openxmlformats.org/officeDocument/2006/relationships/customXml" Target="../customXml/item1.xml" Id="rId13" /><Relationship Type="http://schemas.openxmlformats.org/officeDocument/2006/relationships/numbering" Target="numbering.xml" Id="rId12" /><Relationship Type="http://schemas.openxmlformats.org/officeDocument/2006/relationships/image" Target="media/image6.png" Id="rId11" /><Relationship Type="http://schemas.openxmlformats.org/officeDocument/2006/relationships/image" Target="media/image5.png" Id="rId10" /><Relationship Type="http://schemas.openxmlformats.org/officeDocument/2006/relationships/styles" Target="styles.xml" Id="rId1" /><Relationship Type="http://schemas.openxmlformats.org/officeDocument/2006/relationships/image" Target="/media/image7.png" Id="rId807251526" /><Relationship Type="http://schemas.openxmlformats.org/officeDocument/2006/relationships/image" Target="/media/image8.png" Id="rId1913744397" /><Relationship Type="http://schemas.openxmlformats.org/officeDocument/2006/relationships/image" Target="/media/image9.png" Id="rId104940272" /><Relationship Type="http://schemas.openxmlformats.org/officeDocument/2006/relationships/image" Target="/media/imagea.png" Id="rId473561496" /><Relationship Type="http://schemas.openxmlformats.org/officeDocument/2006/relationships/image" Target="/media/imageb.png" Id="rId436173228" /><Relationship Type="http://schemas.openxmlformats.org/officeDocument/2006/relationships/image" Target="/media/imagec.png" Id="rId444070846" /><Relationship Type="http://schemas.openxmlformats.org/officeDocument/2006/relationships/image" Target="/media/imaged.png" Id="rId849423246" /><Relationship Type="http://schemas.openxmlformats.org/officeDocument/2006/relationships/image" Target="/media/imagee.png" Id="rId10442615" /><Relationship Type="http://schemas.openxmlformats.org/officeDocument/2006/relationships/image" Target="/media/imagef.png" Id="rId6371151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ScaleCrop>false</ap:ScaleCrop>
  <ap:Application>Microsoft Word for the web</ap:Application>
  <ap:DocSecurity>0</ap:DocSecurity>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2013-12-23T23:15:00.0000000Z</dcterms:created>
  <dc:creator>python-docx</dc:creator>
  <dc:description>generated by python-docx</dc:description>
  <lastModifiedBy>IMT2023507 Mithilesh Sai Yechuri</lastModifiedBy>
  <dcterms:modified xsi:type="dcterms:W3CDTF">2025-11-27T16:29:32.6643897Z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57C41AD33ED9448795C8699D8DEC377E_12</vt:lpwstr>
  </property>
</Properties>
</file>